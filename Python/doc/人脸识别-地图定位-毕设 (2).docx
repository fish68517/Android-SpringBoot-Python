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好的，我们来详细分析一下你为本科毕业设计选择的人脸检测与识别方案。</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你目前选择的方案是经典的OpenCV入门组合，这对于初学者来说是一个很好的起点，但用于一个完整的、效果较好的毕业设计项目，特别是要在Android App中实际运行时，确实存在一些可以改进和提升的地方。</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p>
    <w:p w14:paraId="0000000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1. 对你当前方案的分析</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B1C1D"/>
        </w:rPr>
      </w:pPr>
    </w:p>
    <w:p w14:paraId="00000007">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Google Sans Text" w:cs="Google Sans Text"/>
          <w:b/>
          <w:i w:val="0"/>
          <w:color w:val="1B1C1D"/>
          <w:sz w:val="24"/>
          <w:szCs w:val="24"/>
        </w:rPr>
      </w:pPr>
      <w:r>
        <w:rPr>
          <w:rFonts w:ascii="Google Sans Text" w:hAnsi="Google Sans Text" w:eastAsia="Google Sans Text" w:cs="Google Sans Text"/>
          <w:b/>
          <w:i w:val="0"/>
          <w:color w:val="1B1C1D"/>
          <w:sz w:val="24"/>
          <w:szCs w:val="24"/>
          <w:rtl w:val="0"/>
        </w:rPr>
        <w:t>现有方案：</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b/>
          <w:i w:val="0"/>
          <w:color w:val="1B1C1D"/>
          <w:sz w:val="24"/>
          <w:szCs w:val="24"/>
        </w:rPr>
      </w:pP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人脸检测</w:t>
      </w:r>
      <w:r>
        <w:rPr>
          <w:rFonts w:ascii="Google Sans Text" w:hAnsi="Google Sans Text" w:eastAsia="Google Sans Text" w:cs="Google Sans Text"/>
          <w:color w:val="1B1C1D"/>
          <w:rtl w:val="0"/>
        </w:rPr>
        <w:t>: OpenCV 自带的 Haar 级联分类器</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Text" w:hAnsi="Google Sans Text" w:eastAsia="Google Sans Text" w:cs="Google Sans Text"/>
          <w:b/>
          <w:color w:val="1B1C1D"/>
          <w:rtl w:val="0"/>
        </w:rPr>
        <w:t>人脸识别</w:t>
      </w:r>
      <w:r>
        <w:rPr>
          <w:rFonts w:ascii="Google Sans Text" w:hAnsi="Google Sans Text" w:eastAsia="Google Sans Text" w:cs="Google Sans Text"/>
          <w:color w:val="1B1C1D"/>
          <w:rtl w:val="0"/>
        </w:rPr>
        <w:t>: OpenCV 的 LBPH (局部二值模式直方图) 算法</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Google Sans Text" w:cs="Google Sans Text"/>
          <w:color w:val="1B1C1D"/>
        </w:rPr>
      </w:pPr>
    </w:p>
    <w:p w14:paraId="0000000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Google Sans Text" w:cs="Google Sans Text"/>
          <w:b/>
          <w:i w:val="0"/>
          <w:color w:val="1B1C1D"/>
          <w:sz w:val="24"/>
          <w:szCs w:val="24"/>
        </w:rPr>
      </w:pPr>
      <w:r>
        <w:rPr>
          <w:rFonts w:ascii="Google Sans Text" w:hAnsi="Google Sans Text" w:eastAsia="Google Sans Text" w:cs="Google Sans Text"/>
          <w:b/>
          <w:i w:val="0"/>
          <w:color w:val="1B1C1D"/>
          <w:sz w:val="24"/>
          <w:szCs w:val="24"/>
          <w:rtl w:val="0"/>
        </w:rPr>
        <w:t>存在的问题：</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b/>
          <w:i w:val="0"/>
          <w:color w:val="1B1C1D"/>
          <w:sz w:val="24"/>
          <w:szCs w:val="24"/>
        </w:rPr>
      </w:pPr>
    </w:p>
    <w:p w14:paraId="0000000E">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技术相对陈旧</w:t>
      </w:r>
      <w:r>
        <w:rPr>
          <w:rFonts w:ascii="Google Sans Text" w:hAnsi="Google Sans Text" w:eastAsia="Google Sans Text" w:cs="Google Sans Text"/>
          <w:color w:val="1B1C1D"/>
          <w:rtl w:val="0"/>
        </w:rPr>
        <w:t>: Haar和LBPH都是2010年之前的“传统”计算机视觉算法。虽然经典，但它们的性能（尤其是准确率）已经被近十年发展的深度学习方法远远超越。在毕业设计中，使用过于陈旧的技术可能会让评审老师觉得项目缺乏创新性和技术前沿性。</w:t>
      </w:r>
    </w:p>
    <w:p w14:paraId="0000000F">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检测准确率和鲁棒性不足 (Haar)</w:t>
      </w:r>
      <w:r>
        <w:rPr>
          <w:rFonts w:ascii="Google Sans Text" w:hAnsi="Google Sans Text" w:eastAsia="Google Sans Text" w:cs="Google Sans Text"/>
          <w:color w:val="1B1C1D"/>
          <w:rtl w:val="0"/>
        </w:rPr>
        <w:t>:</w:t>
      </w:r>
    </w:p>
    <w:p w14:paraId="00000010">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b/>
          <w:color w:val="1B1C1D"/>
          <w:rtl w:val="0"/>
        </w:rPr>
        <w:t>环境要求高</w:t>
      </w:r>
      <w:r>
        <w:rPr>
          <w:rFonts w:ascii="Google Sans Text" w:hAnsi="Google Sans Text" w:eastAsia="Google Sans Text" w:cs="Google Sans Text"/>
          <w:color w:val="1B1C1D"/>
          <w:rtl w:val="0"/>
        </w:rPr>
        <w:t>: Haar分类器对光照变化、人脸姿态（非正脸）、遮挡（如戴口罩、眼镜）非常敏感。</w:t>
      </w:r>
    </w:p>
    <w:p w14:paraId="00000011">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b/>
          <w:color w:val="1B1C1D"/>
          <w:rtl w:val="0"/>
        </w:rPr>
        <w:t>误报率高</w:t>
      </w:r>
      <w:r>
        <w:rPr>
          <w:rFonts w:ascii="Google Sans Text" w:hAnsi="Google Sans Text" w:eastAsia="Google Sans Text" w:cs="Google Sans Text"/>
          <w:color w:val="1B1C1D"/>
          <w:rtl w:val="0"/>
        </w:rPr>
        <w:t>: 在复杂的背景下，很容易将不是人脸的区域误判为人脸。</w:t>
      </w:r>
    </w:p>
    <w:p w14:paraId="00000012">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b/>
          <w:color w:val="1B1C1D"/>
          <w:rtl w:val="0"/>
        </w:rPr>
        <w:t>漏报率高</w:t>
      </w:r>
      <w:r>
        <w:rPr>
          <w:rFonts w:ascii="Google Sans Text" w:hAnsi="Google Sans Text" w:eastAsia="Google Sans Text" w:cs="Google Sans Text"/>
          <w:color w:val="1B1C1D"/>
          <w:rtl w:val="0"/>
        </w:rPr>
        <w:t>: 对于侧脸、角度过大或过小的人脸，常常无法检测到。</w:t>
      </w:r>
    </w:p>
    <w:p w14:paraId="00000013">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识别准确率低 (LBPH)</w:t>
      </w:r>
      <w:r>
        <w:rPr>
          <w:rFonts w:ascii="Google Sans Text" w:hAnsi="Google Sans Text" w:eastAsia="Google Sans Text" w:cs="Google Sans Text"/>
          <w:color w:val="1B1C1D"/>
          <w:rtl w:val="0"/>
        </w:rPr>
        <w:t>:</w:t>
      </w:r>
    </w:p>
    <w:p w14:paraId="00000014">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b/>
          <w:color w:val="1B1C1D"/>
          <w:rtl w:val="0"/>
        </w:rPr>
        <w:t>特征提取能力弱</w:t>
      </w:r>
      <w:r>
        <w:rPr>
          <w:rFonts w:ascii="Google Sans Text" w:hAnsi="Google Sans Text" w:eastAsia="Google Sans Text" w:cs="Google Sans Text"/>
          <w:color w:val="1B1C1D"/>
          <w:rtl w:val="0"/>
        </w:rPr>
        <w:t>: LBPH提取的是纹理特征，对于表情变化、年龄变化、光照变化的抵抗能力很弱。稍微改变一下表情或在不同光线下，识别率就会大幅下降。</w:t>
      </w:r>
    </w:p>
    <w:p w14:paraId="00000015">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b/>
          <w:color w:val="1B1C1D"/>
          <w:rtl w:val="0"/>
        </w:rPr>
        <w:t>可扩展性差</w:t>
      </w:r>
      <w:r>
        <w:rPr>
          <w:rFonts w:ascii="Google Sans Text" w:hAnsi="Google Sans Text" w:eastAsia="Google Sans Text" w:cs="Google Sans Text"/>
          <w:color w:val="1B1C1D"/>
          <w:rtl w:val="0"/>
        </w:rPr>
        <w:t>: 当需要识别的人数增多时（例如超过20人），LBPH的识别准确率会迅速下降，并且容易混淆长相相似的人。</w:t>
      </w:r>
    </w:p>
    <w:p w14:paraId="0000001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Text" w:hAnsi="Google Sans Text" w:eastAsia="Google Sans Text" w:cs="Google Sans Text"/>
          <w:b/>
          <w:color w:val="1B1C1D"/>
          <w:rtl w:val="0"/>
        </w:rPr>
        <w:t>与文献算法的脱节</w:t>
      </w:r>
      <w:r>
        <w:rPr>
          <w:rFonts w:ascii="Google Sans Text" w:hAnsi="Google Sans Text" w:eastAsia="Google Sans Text" w:cs="Google Sans Text"/>
          <w:color w:val="1B1C1D"/>
          <w:rtl w:val="0"/>
        </w:rPr>
        <w:t>: 你在文献设计中提到了YOLOv8, SeeTaFace, 深度学习, Transformer等非常现代的技术，但你实际选用的却是Haar和LBPH。这会形成一个巨大的反差，说明你了解前沿技术，但没有能力或没有选择去应用它们，这在答辩时可能会成为一个被质疑的点。</w:t>
      </w:r>
    </w:p>
    <w:p w14:paraId="00000017">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Google Sans Text" w:cs="Google Sans Text"/>
          <w:color w:val="1B1C1D"/>
        </w:rPr>
      </w:pPr>
    </w:p>
    <w:p w14:paraId="00000018">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2. 针对本科毕业设计的修改建议方案</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B1C1D"/>
        </w:rPr>
      </w:pP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考虑到你的项目需要整合到 </w:t>
      </w:r>
      <w:r>
        <w:rPr>
          <w:rFonts w:ascii="Google Sans Text" w:hAnsi="Google Sans Text" w:eastAsia="Google Sans Text" w:cs="Google Sans Text"/>
          <w:b/>
          <w:color w:val="1B1C1D"/>
          <w:rtl w:val="0"/>
        </w:rPr>
        <w:t>Android + SpringBoot + MySQL</w:t>
      </w:r>
      <w:r>
        <w:rPr>
          <w:rFonts w:ascii="Google Sans Text" w:hAnsi="Google Sans Text" w:eastAsia="Google Sans Text" w:cs="Google Sans Text"/>
          <w:color w:val="1B1C1D"/>
          <w:rtl w:val="0"/>
        </w:rPr>
        <w:t xml:space="preserve"> 的架构中，并且作为一份有技术含量的毕业设计，我推荐你采用</w:t>
      </w:r>
      <w:r>
        <w:rPr>
          <w:rFonts w:ascii="Google Sans Text" w:hAnsi="Google Sans Text" w:eastAsia="Google Sans Text" w:cs="Google Sans Text"/>
          <w:b/>
          <w:color w:val="1B1C1D"/>
          <w:rtl w:val="0"/>
        </w:rPr>
        <w:t>基于深度学习的现代化方案</w:t>
      </w:r>
      <w:r>
        <w:rPr>
          <w:rFonts w:ascii="Google Sans Text" w:hAnsi="Google Sans Text" w:eastAsia="Google Sans Text" w:cs="Google Sans Text"/>
          <w:color w:val="1B1C1D"/>
          <w:rtl w:val="0"/>
        </w:rPr>
        <w:t>。</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b/>
          <w:color w:val="1B1C1D"/>
        </w:rPr>
      </w:pPr>
      <w:r>
        <w:rPr>
          <w:rFonts w:ascii="Google Sans Text" w:hAnsi="Google Sans Text" w:eastAsia="Google Sans Text" w:cs="Google Sans Text"/>
          <w:color w:val="1B1C1D"/>
          <w:rtl w:val="0"/>
        </w:rPr>
        <w:t>这个方案的核心思想是：</w:t>
      </w:r>
      <w:r>
        <w:rPr>
          <w:rFonts w:ascii="Google Sans Text" w:hAnsi="Google Sans Text" w:eastAsia="Google Sans Text" w:cs="Google Sans Text"/>
          <w:b/>
          <w:color w:val="1B1C1D"/>
          <w:rtl w:val="0"/>
        </w:rPr>
        <w:t>Android端负责采集图像，服务端（SpringBoot）负责运行强大的AI模型进行计算。</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Google Sans Text" w:hAnsi="Google Sans Text" w:eastAsia="Google Sans Text" w:cs="Google Sans Text"/>
          <w:b/>
          <w:color w:val="1B1C1D"/>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1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Google Sans Text" w:cs="Google Sans Text"/>
          <w:b/>
          <w:i w:val="0"/>
          <w:color w:val="1B1C1D"/>
          <w:sz w:val="28"/>
          <w:szCs w:val="28"/>
        </w:rPr>
      </w:pPr>
      <w:r>
        <w:rPr>
          <w:rFonts w:ascii="Google Sans Text" w:hAnsi="Google Sans Text" w:eastAsia="Google Sans Text" w:cs="Google Sans Text"/>
          <w:b/>
          <w:i w:val="0"/>
          <w:color w:val="1B1C1D"/>
          <w:sz w:val="28"/>
          <w:szCs w:val="28"/>
          <w:rtl w:val="0"/>
        </w:rPr>
        <w:t>推荐的架构与技术选型</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b/>
          <w:i w:val="0"/>
          <w:color w:val="1B1C1D"/>
          <w:sz w:val="28"/>
          <w:szCs w:val="28"/>
        </w:rPr>
      </w:pPr>
    </w:p>
    <w:p w14:paraId="0000001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b/>
          <w:i w:val="0"/>
          <w:color w:val="1B1C1D"/>
          <w:sz w:val="28"/>
          <w:szCs w:val="28"/>
        </w:rPr>
      </w:pPr>
    </w:p>
    <w:p w14:paraId="00000020">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Google Sans Text" w:cs="Google Sans Text"/>
          <w:b/>
          <w:i w:val="0"/>
          <w:color w:val="1B1C1D"/>
          <w:sz w:val="24"/>
          <w:szCs w:val="24"/>
        </w:rPr>
      </w:pPr>
      <w:r>
        <w:rPr>
          <w:rFonts w:ascii="Google Sans Text" w:hAnsi="Google Sans Text" w:eastAsia="Google Sans Text" w:cs="Google Sans Text"/>
          <w:b/>
          <w:i w:val="0"/>
          <w:color w:val="1B1C1D"/>
          <w:sz w:val="24"/>
          <w:szCs w:val="24"/>
          <w:rtl w:val="0"/>
        </w:rPr>
        <w:t>整体流程:</w:t>
      </w:r>
    </w:p>
    <w:p w14:paraId="00000021">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b/>
          <w:i w:val="0"/>
          <w:color w:val="1B1C1D"/>
          <w:sz w:val="24"/>
          <w:szCs w:val="24"/>
        </w:rPr>
      </w:pPr>
    </w:p>
    <w:p w14:paraId="00000022">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用户注册/录入 (Enrollment)</w:t>
      </w:r>
      <w:r>
        <w:rPr>
          <w:rFonts w:ascii="Google Sans Text" w:hAnsi="Google Sans Text" w:eastAsia="Google Sans Text" w:cs="Google Sans Text"/>
          <w:color w:val="1B1C1D"/>
          <w:rtl w:val="0"/>
        </w:rPr>
        <w:t>:</w:t>
      </w:r>
    </w:p>
    <w:p w14:paraId="00000023">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Android App: 拍摄用户多张清晰的人脸照片。</w:t>
      </w:r>
    </w:p>
    <w:p w14:paraId="00000024">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Android App: 将照片上传到 SpringBoot 后端。</w:t>
      </w:r>
    </w:p>
    <w:p w14:paraId="00000025">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SpringBoot 后端: 调用深度学习模型，将人脸照片转换成一个高维特征向量 (Embedding, 通常是128或512维的浮点数数组)。</w:t>
      </w:r>
    </w:p>
    <w:p w14:paraId="00000026">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SpringBoot 后端: 将用户的ID和这个人脸特征向量存入 MySQL 数据库。</w:t>
      </w:r>
    </w:p>
    <w:p w14:paraId="0000002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人脸识别/登录 (Recognition)</w:t>
      </w:r>
      <w:r>
        <w:rPr>
          <w:rFonts w:ascii="Google Sans Text" w:hAnsi="Google Sans Text" w:eastAsia="Google Sans Text" w:cs="Google Sans Text"/>
          <w:color w:val="1B1C1D"/>
          <w:rtl w:val="0"/>
        </w:rPr>
        <w:t>:</w:t>
      </w:r>
    </w:p>
    <w:p w14:paraId="00000028">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color w:val="1B1C1D"/>
          <w:rtl w:val="0"/>
        </w:rPr>
        <w:t>Android App: 打开摄像头，实时捕获视频帧或拍摄一张照片。</w:t>
      </w:r>
    </w:p>
    <w:p w14:paraId="00000029">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Android App: 将图像数据上传到 SpringBoot 后端。</w:t>
      </w:r>
    </w:p>
    <w:p w14:paraId="0000002A">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SpringBoot 后端: 调用深度学习模型，首先在图像中</w:t>
      </w:r>
      <w:r>
        <w:rPr>
          <w:rFonts w:ascii="Google Sans Text" w:hAnsi="Google Sans Text" w:eastAsia="Google Sans Text" w:cs="Google Sans Text"/>
          <w:b/>
          <w:color w:val="1B1C1D"/>
          <w:rtl w:val="0"/>
        </w:rPr>
        <w:t>检测</w:t>
      </w:r>
      <w:r>
        <w:rPr>
          <w:rFonts w:ascii="Google Sans Text" w:hAnsi="Google Sans Text" w:eastAsia="Google Sans Text" w:cs="Google Sans Text"/>
          <w:color w:val="1B1C1D"/>
          <w:rtl w:val="0"/>
        </w:rPr>
        <w:t>出人脸，然后对检测到的人脸计算其</w:t>
      </w:r>
      <w:r>
        <w:rPr>
          <w:rFonts w:ascii="Google Sans Text" w:hAnsi="Google Sans Text" w:eastAsia="Google Sans Text" w:cs="Google Sans Text"/>
          <w:b/>
          <w:color w:val="1B1C1D"/>
          <w:rtl w:val="0"/>
        </w:rPr>
        <w:t>特征向量</w:t>
      </w:r>
      <w:r>
        <w:rPr>
          <w:rFonts w:ascii="Google Sans Text" w:hAnsi="Google Sans Text" w:eastAsia="Google Sans Text" w:cs="Google Sans Text"/>
          <w:color w:val="1B1C1D"/>
          <w:rtl w:val="0"/>
        </w:rPr>
        <w:t>。</w:t>
      </w:r>
    </w:p>
    <w:p w14:paraId="0000002B">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color w:val="1B1C1D"/>
          <w:rtl w:val="0"/>
        </w:rPr>
        <w:t>SpringBoot 后端: 用新生成的特征向量，去 MySQL 数据库中与所有已存储的向量进行比对（通常使用余弦相似度或欧氏距离计算）。</w:t>
      </w:r>
    </w:p>
    <w:p w14:paraId="0000002C">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Google Sans Text" w:hAnsi="Google Sans Text" w:eastAsia="Google Sans Text" w:cs="Google Sans Text"/>
          <w:color w:val="1B1C1D"/>
          <w:rtl w:val="0"/>
        </w:rPr>
        <w:t>SpringBoot 后端: 如果找到一个相似度非常高（例如 &gt; 0.8）的向量，就返回对应的用户ID给App，识别成功；否则返回识别失败。</w:t>
      </w:r>
    </w:p>
    <w:p w14:paraId="0000002D">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Google Sans Text" w:cs="Google Sans Text"/>
          <w:color w:val="1B1C1D"/>
        </w:rPr>
      </w:pPr>
    </w:p>
    <w:p w14:paraId="0000002E">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Google Sans Text" w:cs="Google Sans Text"/>
          <w:b/>
          <w:i w:val="0"/>
          <w:color w:val="1B1C1D"/>
          <w:sz w:val="24"/>
          <w:szCs w:val="24"/>
        </w:rPr>
      </w:pPr>
      <w:r>
        <w:rPr>
          <w:rFonts w:ascii="Google Sans Text" w:hAnsi="Google Sans Text" w:eastAsia="Google Sans Text" w:cs="Google Sans Text"/>
          <w:b/>
          <w:i w:val="0"/>
          <w:color w:val="1B1C1D"/>
          <w:sz w:val="24"/>
          <w:szCs w:val="24"/>
          <w:rtl w:val="0"/>
        </w:rPr>
        <w:t>具体算法替换建议:</w:t>
      </w:r>
    </w:p>
    <w:p w14:paraId="0000002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b/>
          <w:i w:val="0"/>
          <w:color w:val="1B1C1D"/>
          <w:sz w:val="24"/>
          <w:szCs w:val="24"/>
        </w:rPr>
      </w:pPr>
    </w:p>
    <w:p w14:paraId="00000030">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Text" w:hAnsi="Google Sans Text" w:eastAsia="Google Sans Text" w:cs="Google Sans Text"/>
          <w:b/>
          <w:color w:val="1B1C1D"/>
          <w:rtl w:val="0"/>
        </w:rPr>
        <w:t>替代 Haar (人脸检测)</w:t>
      </w:r>
      <w:r>
        <w:rPr>
          <w:rFonts w:ascii="Google Sans Text" w:hAnsi="Google Sans Text" w:eastAsia="Google Sans Text" w:cs="Google Sans Text"/>
          <w:color w:val="1B1C1D"/>
          <w:rtl w:val="0"/>
        </w:rPr>
        <w:t>:</w:t>
      </w:r>
    </w:p>
    <w:p w14:paraId="00000031">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Text" w:hAnsi="Google Sans Text" w:eastAsia="Google Sans Text" w:cs="Google Sans Text"/>
          <w:b/>
          <w:color w:val="1B1C1D"/>
          <w:rtl w:val="0"/>
        </w:rPr>
        <w:t>推荐</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b/>
          <w:color w:val="1B1C1D"/>
          <w:rtl w:val="0"/>
        </w:rPr>
        <w:t>MTCNN</w:t>
      </w:r>
      <w:r>
        <w:rPr>
          <w:rFonts w:ascii="Google Sans Text" w:hAnsi="Google Sans Text" w:eastAsia="Google Sans Text" w:cs="Google Sans Text"/>
          <w:color w:val="1B1C1D"/>
          <w:rtl w:val="0"/>
        </w:rPr>
        <w:t xml:space="preserve"> 或 </w:t>
      </w:r>
      <w:r>
        <w:rPr>
          <w:rFonts w:ascii="Google Sans Text" w:hAnsi="Google Sans Text" w:eastAsia="Google Sans Text" w:cs="Google Sans Text"/>
          <w:b/>
          <w:color w:val="1B1C1D"/>
          <w:rtl w:val="0"/>
        </w:rPr>
        <w:t>YOLOv8-Face</w:t>
      </w:r>
      <w:r>
        <w:rPr>
          <w:rFonts w:ascii="Google Sans Text" w:hAnsi="Google Sans Text" w:eastAsia="Google Sans Text" w:cs="Google Sans Text"/>
          <w:color w:val="1B1C1D"/>
          <w:rtl w:val="0"/>
        </w:rPr>
        <w:t>。</w:t>
      </w:r>
    </w:p>
    <w:p w14:paraId="00000032">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Text" w:hAnsi="Google Sans Text" w:eastAsia="Google Sans Text" w:cs="Google Sans Text"/>
          <w:b/>
          <w:color w:val="1B1C1D"/>
          <w:rtl w:val="0"/>
        </w:rPr>
        <w:t>优点</w:t>
      </w:r>
      <w:r>
        <w:rPr>
          <w:rFonts w:ascii="Google Sans Text" w:hAnsi="Google Sans Text" w:eastAsia="Google Sans Text" w:cs="Google Sans Text"/>
          <w:color w:val="1B1C1D"/>
          <w:rtl w:val="0"/>
        </w:rPr>
        <w:t>: 它们都是基于深度学习的模型，检测准确率极高，能轻松处理侧脸、遮挡、不同光照等复杂情况，效果远超Haar。</w:t>
      </w:r>
    </w:p>
    <w:p w14:paraId="00000033">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Text" w:hAnsi="Google Sans Text" w:eastAsia="Google Sans Text" w:cs="Google Sans Text"/>
          <w:b/>
          <w:color w:val="1B1C1D"/>
          <w:rtl w:val="0"/>
        </w:rPr>
        <w:t>替代 LBPH (人脸识别)</w:t>
      </w:r>
      <w:r>
        <w:rPr>
          <w:rFonts w:ascii="Google Sans Text" w:hAnsi="Google Sans Text" w:eastAsia="Google Sans Text" w:cs="Google Sans Text"/>
          <w:color w:val="1B1C1D"/>
          <w:rtl w:val="0"/>
        </w:rPr>
        <w:t>:</w:t>
      </w:r>
    </w:p>
    <w:p w14:paraId="00000034">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Text" w:hAnsi="Google Sans Text" w:eastAsia="Google Sans Text" w:cs="Google Sans Text"/>
          <w:b/>
          <w:color w:val="1B1C1D"/>
          <w:rtl w:val="0"/>
        </w:rPr>
        <w:t>推荐</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b/>
          <w:color w:val="1B1C1D"/>
          <w:rtl w:val="0"/>
        </w:rPr>
        <w:t>ArcFace</w:t>
      </w:r>
      <w:r>
        <w:rPr>
          <w:rFonts w:ascii="Google Sans Text" w:hAnsi="Google Sans Text" w:eastAsia="Google Sans Text" w:cs="Google Sans Text"/>
          <w:color w:val="1B1C1D"/>
          <w:rtl w:val="0"/>
        </w:rPr>
        <w:t xml:space="preserve"> 或 </w:t>
      </w:r>
      <w:r>
        <w:rPr>
          <w:rFonts w:ascii="Google Sans Text" w:hAnsi="Google Sans Text" w:eastAsia="Google Sans Text" w:cs="Google Sans Text"/>
          <w:b/>
          <w:color w:val="1B1C1D"/>
          <w:rtl w:val="0"/>
        </w:rPr>
        <w:t>FaceNet</w:t>
      </w:r>
      <w:r>
        <w:rPr>
          <w:rFonts w:ascii="Google Sans Text" w:hAnsi="Google Sans Text" w:eastAsia="Google Sans Text" w:cs="Google Sans Text"/>
          <w:color w:val="1B1C1D"/>
          <w:rtl w:val="0"/>
        </w:rPr>
        <w:t>。</w:t>
      </w:r>
    </w:p>
    <w:p w14:paraId="00000035">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Text" w:hAnsi="Google Sans Text" w:eastAsia="Google Sans Text" w:cs="Google Sans Text"/>
          <w:b/>
          <w:color w:val="1B1C1D"/>
          <w:rtl w:val="0"/>
        </w:rPr>
        <w:t>优点</w:t>
      </w:r>
      <w:r>
        <w:rPr>
          <w:rFonts w:ascii="Google Sans Text" w:hAnsi="Google Sans Text" w:eastAsia="Google Sans Text" w:cs="Google Sans Text"/>
          <w:color w:val="1B1C1D"/>
          <w:rtl w:val="0"/>
        </w:rPr>
        <w:t>: 这是目前业界最主流的人脸识别模型。它们能生成高度区分性的特征向量，即使是双胞胎也能有较大概率区分开。对姿态、表情、光照变化的鲁棒性极强。</w:t>
      </w:r>
    </w:p>
    <w:p w14:paraId="00000036">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Google Sans Text" w:cs="Google Sans Text"/>
          <w:color w:val="1B1C1D"/>
        </w:rPr>
      </w:pPr>
    </w:p>
    <w:p w14:paraId="00000037">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Google Sans Text" w:cs="Google Sans Text"/>
          <w:b/>
          <w:i w:val="0"/>
          <w:color w:val="1B1C1D"/>
          <w:sz w:val="24"/>
          <w:szCs w:val="24"/>
        </w:rPr>
      </w:pPr>
      <w:r>
        <w:rPr>
          <w:rFonts w:ascii="Google Sans Text" w:hAnsi="Google Sans Text" w:eastAsia="Google Sans Text" w:cs="Google Sans Text"/>
          <w:b/>
          <w:i w:val="0"/>
          <w:color w:val="1B1C1D"/>
          <w:sz w:val="24"/>
          <w:szCs w:val="24"/>
          <w:rtl w:val="0"/>
        </w:rPr>
        <w:t>如何在项目中落地？(SpringBoot端)</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b/>
          <w:i w:val="0"/>
          <w:color w:val="1B1C1D"/>
          <w:sz w:val="24"/>
          <w:szCs w:val="24"/>
        </w:rPr>
      </w:pP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在SpringBoot后端集成这些复杂的Python模型听起来很难，但有非常成熟的捷径：</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最佳实践：Python + SpringBoot 结合</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在你的SpringBoot项目中，不要直接用Java去跑模型，而是通过调用一个独立的Python脚本来完成AI计算。Python拥有最强大的AI生态（如PyTorch, TensorFlow）。</w:t>
      </w:r>
    </w:p>
    <w:p w14:paraId="0000003C">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color w:val="1B1C1D"/>
          <w:rtl w:val="0"/>
        </w:rPr>
        <w:t>安装Python环境</w:t>
      </w:r>
      <w:r>
        <w:rPr>
          <w:rFonts w:ascii="Google Sans Text" w:hAnsi="Google Sans Text" w:eastAsia="Google Sans Text" w:cs="Google Sans Text"/>
          <w:color w:val="1B1C1D"/>
          <w:rtl w:val="0"/>
        </w:rPr>
        <w:t>和相关的AI库。有一个非常强大的Python库叫 deepface，它封装了FaceNet, ArcFace, YOLO等多种先进模型，一行代码就能调用。</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444746"/>
          <w:shd w:val="clear" w:fill="F0F4F9"/>
          <w:rtl w:val="0"/>
        </w:rPr>
        <w:t>Bash</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1B1C1D"/>
          <w:shd w:val="clear" w:fill="F0F4F9"/>
          <w:rtl w:val="0"/>
        </w:rPr>
        <w:t>pip install deepface</w:t>
      </w:r>
      <w:r>
        <w:rPr>
          <w:rFonts w:ascii="Google Sans Text" w:hAnsi="Google Sans Text" w:eastAsia="Google Sans Text" w:cs="Google Sans Text"/>
          <w:color w:val="1B1C1D"/>
          <w:shd w:val="clear" w:fill="F0F4F9"/>
          <w:rtl w:val="0"/>
        </w:rPr>
        <w:br w:type="textWrapping"/>
      </w:r>
    </w:p>
    <w:p w14:paraId="0000003D">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color w:val="1B1C1D"/>
          <w:rtl w:val="0"/>
        </w:rPr>
        <w:t>编写Python脚本</w:t>
      </w:r>
      <w:r>
        <w:rPr>
          <w:rFonts w:ascii="Google Sans Text" w:hAnsi="Google Sans Text" w:eastAsia="Google Sans Text" w:cs="Google Sans Text"/>
          <w:color w:val="1B1C1D"/>
          <w:rtl w:val="0"/>
        </w:rPr>
        <w:t xml:space="preserve"> (face_service.py):</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444746"/>
          <w:shd w:val="clear" w:fill="F0F4F9"/>
          <w:rtl w:val="0"/>
        </w:rPr>
        <w:t>Python</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i w:val="0"/>
          <w:color w:val="5F6368"/>
          <w:sz w:val="20"/>
          <w:szCs w:val="20"/>
          <w:shd w:val="clear" w:fill="F0F4F9"/>
          <w:rtl w:val="0"/>
        </w:rPr>
        <w:t># 这是一个简化版的示例</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i w:val="0"/>
          <w:color w:val="8430CE"/>
          <w:sz w:val="20"/>
          <w:szCs w:val="20"/>
          <w:shd w:val="clear" w:fill="F0F4F9"/>
          <w:rtl w:val="0"/>
        </w:rPr>
        <w:t>from</w:t>
      </w:r>
      <w:r>
        <w:rPr>
          <w:rFonts w:ascii="Google Sans Text" w:hAnsi="Google Sans Text" w:eastAsia="Google Sans Text" w:cs="Google Sans Text"/>
          <w:color w:val="1B1C1D"/>
          <w:shd w:val="clear" w:fill="F0F4F9"/>
          <w:rtl w:val="0"/>
        </w:rPr>
        <w:t xml:space="preserve"> deepface </w:t>
      </w:r>
      <w:r>
        <w:rPr>
          <w:rFonts w:ascii="Google Sans Text" w:hAnsi="Google Sans Text" w:eastAsia="Google Sans Text" w:cs="Google Sans Text"/>
          <w:i w:val="0"/>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DeepFace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i w:val="0"/>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sys</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i w:val="0"/>
          <w:color w:val="8430CE"/>
          <w:sz w:val="20"/>
          <w:szCs w:val="20"/>
          <w:shd w:val="clear" w:fill="F0F4F9"/>
          <w:rtl w:val="0"/>
        </w:rPr>
        <w:t>def</w:t>
      </w:r>
      <w:r>
        <w:rPr>
          <w:rFonts w:ascii="Google Sans Text" w:hAnsi="Google Sans Text" w:eastAsia="Google Sans Text" w:cs="Google Sans Text"/>
          <w:i w:val="0"/>
          <w:color w:val="444746"/>
          <w:sz w:val="20"/>
          <w:szCs w:val="20"/>
          <w:shd w:val="clear" w:fill="F0F4F9"/>
          <w:rtl w:val="0"/>
        </w:rPr>
        <w:t xml:space="preserve"> </w:t>
      </w:r>
      <w:r>
        <w:rPr>
          <w:rFonts w:ascii="Google Sans Text" w:hAnsi="Google Sans Text" w:eastAsia="Google Sans Text" w:cs="Google Sans Text"/>
          <w:i w:val="0"/>
          <w:color w:val="996900"/>
          <w:sz w:val="20"/>
          <w:szCs w:val="20"/>
          <w:shd w:val="clear" w:fill="F0F4F9"/>
          <w:rtl w:val="0"/>
        </w:rPr>
        <w:t>recognize_face</w:t>
      </w:r>
      <w:r>
        <w:rPr>
          <w:rFonts w:ascii="Google Sans Text" w:hAnsi="Google Sans Text" w:eastAsia="Google Sans Text" w:cs="Google Sans Text"/>
          <w:i w:val="0"/>
          <w:color w:val="444746"/>
          <w:sz w:val="20"/>
          <w:szCs w:val="20"/>
          <w:shd w:val="clear" w:fill="F0F4F9"/>
          <w:rtl w:val="0"/>
        </w:rPr>
        <w:t>(img_path, db_path):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db_path是存储了所有已注册人脸照片的文件夹</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a.jpg, b.jpg, c.jpg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try</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a single call to do detection and recognition</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dfs = DeepFace.find(img_path=img_path, db_path=db_path, model_name=</w:t>
      </w:r>
      <w:r>
        <w:rPr>
          <w:rFonts w:ascii="Google Sans Text" w:hAnsi="Google Sans Text" w:eastAsia="Google Sans Text" w:cs="Google Sans Text"/>
          <w:i w:val="0"/>
          <w:color w:val="188038"/>
          <w:sz w:val="20"/>
          <w:szCs w:val="20"/>
          <w:shd w:val="clear" w:fill="F0F4F9"/>
          <w:rtl w:val="0"/>
        </w:rPr>
        <w:t>'ArcFace'</w:t>
      </w:r>
      <w:r>
        <w:rPr>
          <w:rFonts w:ascii="Google Sans Text" w:hAnsi="Google Sans Text" w:eastAsia="Google Sans Text" w:cs="Google Sans Text"/>
          <w:color w:val="1B1C1D"/>
          <w:shd w:val="clear" w:fill="F0F4F9"/>
          <w:rtl w:val="0"/>
        </w:rPr>
        <w:t>, detector_backend=</w:t>
      </w:r>
      <w:r>
        <w:rPr>
          <w:rFonts w:ascii="Google Sans Text" w:hAnsi="Google Sans Text" w:eastAsia="Google Sans Text" w:cs="Google Sans Text"/>
          <w:i w:val="0"/>
          <w:color w:val="188038"/>
          <w:sz w:val="20"/>
          <w:szCs w:val="20"/>
          <w:shd w:val="clear" w:fill="F0F4F9"/>
          <w:rtl w:val="0"/>
        </w:rPr>
        <w:t>'mtcnn'</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if</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1967D2"/>
          <w:sz w:val="20"/>
          <w:szCs w:val="20"/>
          <w:shd w:val="clear" w:fill="F0F4F9"/>
          <w:rtl w:val="0"/>
        </w:rPr>
        <w:t>len</w:t>
      </w:r>
      <w:r>
        <w:rPr>
          <w:rFonts w:ascii="Google Sans Text" w:hAnsi="Google Sans Text" w:eastAsia="Google Sans Text" w:cs="Google Sans Text"/>
          <w:color w:val="1B1C1D"/>
          <w:shd w:val="clear" w:fill="F0F4F9"/>
          <w:rtl w:val="0"/>
        </w:rPr>
        <w:t xml:space="preserve">(dfs) &gt; </w:t>
      </w:r>
      <w:r>
        <w:rPr>
          <w:rFonts w:ascii="Google Sans Text" w:hAnsi="Google Sans Text" w:eastAsia="Google Sans Text" w:cs="Google Sans Text"/>
          <w:i w:val="0"/>
          <w:color w:val="B55908"/>
          <w:sz w:val="20"/>
          <w:szCs w:val="20"/>
          <w:shd w:val="clear" w:fill="F0F4F9"/>
          <w:rtl w:val="0"/>
        </w:rPr>
        <w:t>0</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and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not</w:t>
      </w:r>
      <w:r>
        <w:rPr>
          <w:rFonts w:ascii="Google Sans Text" w:hAnsi="Google Sans Text" w:eastAsia="Google Sans Text" w:cs="Google Sans Text"/>
          <w:color w:val="1B1C1D"/>
          <w:shd w:val="clear" w:fill="F0F4F9"/>
          <w:rtl w:val="0"/>
        </w:rPr>
        <w:t xml:space="preserve"> dfs[</w:t>
      </w:r>
      <w:r>
        <w:rPr>
          <w:rFonts w:ascii="Google Sans Text" w:hAnsi="Google Sans Text" w:eastAsia="Google Sans Text" w:cs="Google Sans Text"/>
          <w:i w:val="0"/>
          <w:color w:val="B55908"/>
          <w:sz w:val="20"/>
          <w:szCs w:val="20"/>
          <w:shd w:val="clear" w:fill="F0F4F9"/>
          <w:rtl w:val="0"/>
        </w:rPr>
        <w:t>0</w:t>
      </w:r>
      <w:r>
        <w:rPr>
          <w:rFonts w:ascii="Google Sans Text" w:hAnsi="Google Sans Text" w:eastAsia="Google Sans Text" w:cs="Google Sans Text"/>
          <w:color w:val="1B1C1D"/>
          <w:shd w:val="clear" w:fill="F0F4F9"/>
          <w:rtl w:val="0"/>
        </w:rPr>
        <w:t>].empty:</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返回识别到的最匹配的文件路径（可以从中解析出用户ID）</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dfs[</w:t>
      </w:r>
      <w:r>
        <w:rPr>
          <w:rFonts w:ascii="Google Sans Text" w:hAnsi="Google Sans Text" w:eastAsia="Google Sans Text" w:cs="Google Sans Text"/>
          <w:i w:val="0"/>
          <w:color w:val="B55908"/>
          <w:sz w:val="20"/>
          <w:szCs w:val="20"/>
          <w:shd w:val="clear" w:fill="F0F4F9"/>
          <w:rtl w:val="0"/>
        </w:rPr>
        <w:t>0</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i w:val="0"/>
          <w:color w:val="188038"/>
          <w:sz w:val="20"/>
          <w:szCs w:val="20"/>
          <w:shd w:val="clear" w:fill="F0F4F9"/>
          <w:rtl w:val="0"/>
        </w:rPr>
        <w:t>'identity'</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i w:val="0"/>
          <w:color w:val="B55908"/>
          <w:sz w:val="20"/>
          <w:szCs w:val="20"/>
          <w:shd w:val="clear" w:fill="F0F4F9"/>
          <w:rtl w:val="0"/>
        </w:rPr>
        <w:t>0</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else</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188038"/>
          <w:sz w:val="20"/>
          <w:szCs w:val="20"/>
          <w:shd w:val="clear" w:fill="F0F4F9"/>
          <w:rtl w:val="0"/>
        </w:rPr>
        <w:t>"user_not_found"</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except</w:t>
      </w:r>
      <w:r>
        <w:rPr>
          <w:rFonts w:ascii="Google Sans Text" w:hAnsi="Google Sans Text" w:eastAsia="Google Sans Text" w:cs="Google Sans Text"/>
          <w:color w:val="1B1C1D"/>
          <w:shd w:val="clear" w:fill="F0F4F9"/>
          <w:rtl w:val="0"/>
        </w:rPr>
        <w:t xml:space="preserve"> Exception </w:t>
      </w:r>
      <w:r>
        <w:rPr>
          <w:rFonts w:ascii="Google Sans Text" w:hAnsi="Google Sans Text" w:eastAsia="Google Sans Text" w:cs="Google Sans Text"/>
          <w:i w:val="0"/>
          <w:color w:val="8430CE"/>
          <w:sz w:val="20"/>
          <w:szCs w:val="20"/>
          <w:shd w:val="clear" w:fill="F0F4F9"/>
          <w:rtl w:val="0"/>
        </w:rPr>
        <w:t>as</w:t>
      </w:r>
      <w:r>
        <w:rPr>
          <w:rFonts w:ascii="Google Sans Text" w:hAnsi="Google Sans Text" w:eastAsia="Google Sans Text" w:cs="Google Sans Text"/>
          <w:color w:val="1B1C1D"/>
          <w:shd w:val="clear" w:fill="F0F4F9"/>
          <w:rtl w:val="0"/>
        </w:rPr>
        <w:t xml:space="preserve"> 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188038"/>
          <w:sz w:val="20"/>
          <w:szCs w:val="20"/>
          <w:shd w:val="clear" w:fill="F0F4F9"/>
          <w:rtl w:val="0"/>
        </w:rPr>
        <w:t>"no_face_detected"</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i w:val="0"/>
          <w:color w:val="8430CE"/>
          <w:sz w:val="20"/>
          <w:szCs w:val="20"/>
          <w:shd w:val="clear" w:fill="F0F4F9"/>
          <w:rtl w:val="0"/>
        </w:rPr>
        <w:t>if</w:t>
      </w:r>
      <w:r>
        <w:rPr>
          <w:rFonts w:ascii="Google Sans Text" w:hAnsi="Google Sans Text" w:eastAsia="Google Sans Text" w:cs="Google Sans Text"/>
          <w:color w:val="1B1C1D"/>
          <w:shd w:val="clear" w:fill="F0F4F9"/>
          <w:rtl w:val="0"/>
        </w:rPr>
        <w:t xml:space="preserve"> __name__ == </w:t>
      </w:r>
      <w:r>
        <w:rPr>
          <w:rFonts w:ascii="Google Sans Text" w:hAnsi="Google Sans Text" w:eastAsia="Google Sans Text" w:cs="Google Sans Text"/>
          <w:i w:val="0"/>
          <w:color w:val="188038"/>
          <w:sz w:val="20"/>
          <w:szCs w:val="20"/>
          <w:shd w:val="clear" w:fill="F0F4F9"/>
          <w:rtl w:val="0"/>
        </w:rPr>
        <w:t>"__main__"</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recognize_face(sys.argv[</w:t>
      </w:r>
      <w:r>
        <w:rPr>
          <w:rFonts w:ascii="Google Sans Text" w:hAnsi="Google Sans Text" w:eastAsia="Google Sans Text" w:cs="Google Sans Text"/>
          <w:i w:val="0"/>
          <w:color w:val="B55908"/>
          <w:sz w:val="20"/>
          <w:szCs w:val="20"/>
          <w:shd w:val="clear" w:fill="F0F4F9"/>
          <w:rtl w:val="0"/>
        </w:rPr>
        <w:t>1</w:t>
      </w:r>
      <w:r>
        <w:rPr>
          <w:rFonts w:ascii="Google Sans Text" w:hAnsi="Google Sans Text" w:eastAsia="Google Sans Text" w:cs="Google Sans Text"/>
          <w:color w:val="1B1C1D"/>
          <w:shd w:val="clear" w:fill="F0F4F9"/>
          <w:rtl w:val="0"/>
        </w:rPr>
        <w:t>], sys.argv[</w:t>
      </w:r>
      <w:r>
        <w:rPr>
          <w:rFonts w:ascii="Google Sans Text" w:hAnsi="Google Sans Text" w:eastAsia="Google Sans Text" w:cs="Google Sans Text"/>
          <w:i w:val="0"/>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print(result)</w:t>
      </w:r>
      <w:r>
        <w:rPr>
          <w:rFonts w:ascii="Google Sans Text" w:hAnsi="Google Sans Text" w:eastAsia="Google Sans Text" w:cs="Google Sans Text"/>
          <w:color w:val="1B1C1D"/>
          <w:shd w:val="clear" w:fill="F0F4F9"/>
          <w:rtl w:val="0"/>
        </w:rPr>
        <w:br w:type="textWrapping"/>
      </w:r>
    </w:p>
    <w:p w14:paraId="0000003E">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Text" w:hAnsi="Google Sans Text" w:eastAsia="Google Sans Text" w:cs="Google Sans Text"/>
          <w:b/>
          <w:color w:val="1B1C1D"/>
          <w:rtl w:val="0"/>
        </w:rPr>
        <w:t>在SpringBoot中调用Python脚本</w:t>
      </w:r>
      <w:r>
        <w:rPr>
          <w:rFonts w:ascii="Google Sans Text" w:hAnsi="Google Sans Text" w:eastAsia="Google Sans Text" w:cs="Google Sans Text"/>
          <w:color w:val="1B1C1D"/>
          <w:rtl w:val="0"/>
        </w:rPr>
        <w:t>:</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color w:val="444746"/>
          <w:shd w:val="clear" w:fill="F0F4F9"/>
          <w:rtl w:val="0"/>
        </w:rPr>
        <w:t>Java</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Google Sans Text" w:hAnsi="Google Sans Text" w:eastAsia="Google Sans Text" w:cs="Google Sans Text"/>
          <w:i w:val="0"/>
          <w:color w:val="5F6368"/>
          <w:sz w:val="20"/>
          <w:szCs w:val="20"/>
          <w:shd w:val="clear" w:fill="F0F4F9"/>
          <w:rtl w:val="0"/>
        </w:rPr>
        <w:t>// 在你的Service层</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i w:val="0"/>
          <w:color w:val="8430CE"/>
          <w:sz w:val="20"/>
          <w:szCs w:val="20"/>
          <w:shd w:val="clear" w:fill="F0F4F9"/>
          <w:rtl w:val="0"/>
        </w:rPr>
        <w:t>public</w:t>
      </w:r>
      <w:r>
        <w:rPr>
          <w:rFonts w:ascii="Google Sans Text" w:hAnsi="Google Sans Text" w:eastAsia="Google Sans Text" w:cs="Google Sans Text"/>
          <w:i w:val="0"/>
          <w:color w:val="444746"/>
          <w:sz w:val="20"/>
          <w:szCs w:val="20"/>
          <w:shd w:val="clear" w:fill="F0F4F9"/>
          <w:rtl w:val="0"/>
        </w:rPr>
        <w:t xml:space="preserve"> String </w:t>
      </w:r>
      <w:r>
        <w:rPr>
          <w:rFonts w:ascii="Google Sans Text" w:hAnsi="Google Sans Text" w:eastAsia="Google Sans Text" w:cs="Google Sans Text"/>
          <w:i w:val="0"/>
          <w:color w:val="996900"/>
          <w:sz w:val="20"/>
          <w:szCs w:val="20"/>
          <w:shd w:val="clear" w:fill="F0F4F9"/>
          <w:rtl w:val="0"/>
        </w:rPr>
        <w:t>recognizeImage</w:t>
      </w:r>
      <w:r>
        <w:rPr>
          <w:rFonts w:ascii="Google Sans Text" w:hAnsi="Google Sans Text" w:eastAsia="Google Sans Text" w:cs="Google Sans Text"/>
          <w:i w:val="0"/>
          <w:color w:val="444746"/>
          <w:sz w:val="20"/>
          <w:szCs w:val="20"/>
          <w:shd w:val="clear" w:fill="F0F4F9"/>
          <w:rtl w:val="0"/>
        </w:rPr>
        <w:t xml:space="preserve">(String imagePath) </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try</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"python" 是你的python解释器路径</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"src/main/python/face_service.py" 是脚本路径</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imagePath 是上传图片的保存路径</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"path/to/your/database/images" 是存储注册人脸的文件夹</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ProcessBuilder pb = </w:t>
      </w:r>
      <w:r>
        <w:rPr>
          <w:rFonts w:ascii="Google Sans Text" w:hAnsi="Google Sans Text" w:eastAsia="Google Sans Text" w:cs="Google Sans Text"/>
          <w:i w:val="0"/>
          <w:color w:val="8430CE"/>
          <w:sz w:val="20"/>
          <w:szCs w:val="20"/>
          <w:shd w:val="clear" w:fill="F0F4F9"/>
          <w:rtl w:val="0"/>
        </w:rPr>
        <w:t>new</w:t>
      </w:r>
      <w:r>
        <w:rPr>
          <w:rFonts w:ascii="Google Sans Text" w:hAnsi="Google Sans Text" w:eastAsia="Google Sans Text" w:cs="Google Sans Text"/>
          <w:color w:val="1B1C1D"/>
          <w:shd w:val="clear" w:fill="F0F4F9"/>
          <w:rtl w:val="0"/>
        </w:rPr>
        <w:t xml:space="preserve"> ProcessBuilder(</w:t>
      </w:r>
      <w:r>
        <w:rPr>
          <w:rFonts w:ascii="Google Sans Text" w:hAnsi="Google Sans Text" w:eastAsia="Google Sans Text" w:cs="Google Sans Text"/>
          <w:i w:val="0"/>
          <w:color w:val="188038"/>
          <w:sz w:val="20"/>
          <w:szCs w:val="20"/>
          <w:shd w:val="clear" w:fill="F0F4F9"/>
          <w:rtl w:val="0"/>
        </w:rPr>
        <w:t>"python"</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188038"/>
          <w:sz w:val="20"/>
          <w:szCs w:val="20"/>
          <w:shd w:val="clear" w:fill="F0F4F9"/>
          <w:rtl w:val="0"/>
        </w:rPr>
        <w:t>"src/main/python/face_service.py"</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imagePath,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188038"/>
          <w:sz w:val="20"/>
          <w:szCs w:val="20"/>
          <w:shd w:val="clear" w:fill="F0F4F9"/>
          <w:rtl w:val="0"/>
        </w:rPr>
        <w:t>"path/to/your/database/images"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Process process = pb.start();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5F6368"/>
          <w:sz w:val="20"/>
          <w:szCs w:val="20"/>
          <w:shd w:val="clear" w:fill="F0F4F9"/>
          <w:rtl w:val="0"/>
        </w:rPr>
        <w:t>// 读取Python脚本的输出</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BufferedReader reader = </w:t>
      </w:r>
      <w:r>
        <w:rPr>
          <w:rFonts w:ascii="Google Sans Text" w:hAnsi="Google Sans Text" w:eastAsia="Google Sans Text" w:cs="Google Sans Text"/>
          <w:i w:val="0"/>
          <w:color w:val="8430CE"/>
          <w:sz w:val="20"/>
          <w:szCs w:val="20"/>
          <w:shd w:val="clear" w:fill="F0F4F9"/>
          <w:rtl w:val="0"/>
        </w:rPr>
        <w:t>new</w:t>
      </w:r>
      <w:r>
        <w:rPr>
          <w:rFonts w:ascii="Google Sans Text" w:hAnsi="Google Sans Text" w:eastAsia="Google Sans Text" w:cs="Google Sans Text"/>
          <w:color w:val="1B1C1D"/>
          <w:shd w:val="clear" w:fill="F0F4F9"/>
          <w:rtl w:val="0"/>
        </w:rPr>
        <w:t xml:space="preserve"> BufferedReader(</w:t>
      </w:r>
      <w:r>
        <w:rPr>
          <w:rFonts w:ascii="Google Sans Text" w:hAnsi="Google Sans Text" w:eastAsia="Google Sans Text" w:cs="Google Sans Text"/>
          <w:i w:val="0"/>
          <w:color w:val="8430CE"/>
          <w:sz w:val="20"/>
          <w:szCs w:val="20"/>
          <w:shd w:val="clear" w:fill="F0F4F9"/>
          <w:rtl w:val="0"/>
        </w:rPr>
        <w:t>new</w:t>
      </w:r>
      <w:r>
        <w:rPr>
          <w:rFonts w:ascii="Google Sans Text" w:hAnsi="Google Sans Text" w:eastAsia="Google Sans Text" w:cs="Google Sans Text"/>
          <w:color w:val="1B1C1D"/>
          <w:shd w:val="clear" w:fill="F0F4F9"/>
          <w:rtl w:val="0"/>
        </w:rPr>
        <w:t xml:space="preserve"> InputStreamReader(process.getInputStream()));</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String recognizedUserId = reader.readLine();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process.waitFor();</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recognizedUserId; </w:t>
      </w:r>
      <w:r>
        <w:rPr>
          <w:rFonts w:ascii="Google Sans Text" w:hAnsi="Google Sans Text" w:eastAsia="Google Sans Text" w:cs="Google Sans Text"/>
          <w:i w:val="0"/>
          <w:color w:val="5F6368"/>
          <w:sz w:val="20"/>
          <w:szCs w:val="20"/>
          <w:shd w:val="clear" w:fill="F0F4F9"/>
          <w:rtl w:val="0"/>
        </w:rPr>
        <w:t>// "user_not_found", "no_face_detected", or "path/to/img.jpg"</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 </w:t>
      </w:r>
      <w:r>
        <w:rPr>
          <w:rFonts w:ascii="Google Sans Text" w:hAnsi="Google Sans Text" w:eastAsia="Google Sans Text" w:cs="Google Sans Text"/>
          <w:i w:val="0"/>
          <w:color w:val="8430CE"/>
          <w:sz w:val="20"/>
          <w:szCs w:val="20"/>
          <w:shd w:val="clear" w:fill="F0F4F9"/>
          <w:rtl w:val="0"/>
        </w:rPr>
        <w:t>catch</w:t>
      </w:r>
      <w:r>
        <w:rPr>
          <w:rFonts w:ascii="Google Sans Text" w:hAnsi="Google Sans Text" w:eastAsia="Google Sans Text" w:cs="Google Sans Text"/>
          <w:color w:val="1B1C1D"/>
          <w:shd w:val="clear" w:fill="F0F4F9"/>
          <w:rtl w:val="0"/>
        </w:rPr>
        <w:t xml:space="preserve"> (IOException | InterruptedException 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e.printStackTrace();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i w:val="0"/>
          <w:color w:val="188038"/>
          <w:sz w:val="20"/>
          <w:szCs w:val="20"/>
          <w:shd w:val="clear" w:fill="F0F4F9"/>
          <w:rtl w:val="0"/>
        </w:rPr>
        <w:t>"error"</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Google Sans Text" w:cs="Google Sans Text"/>
          <w:color w:val="1B1C1D"/>
          <w:shd w:val="clear" w:fill="F0F4F9"/>
        </w:rPr>
      </w:pPr>
    </w:p>
    <w:p w14:paraId="00000040">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总结</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B1C1D"/>
        </w:rPr>
      </w:pP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128049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对比项</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原方案 (Haar + LBPH)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建议方案 (MTCNN + ArcFace)</w:t>
            </w:r>
          </w:p>
        </w:tc>
      </w:tr>
      <w:tr w14:paraId="0A9836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技术先进性</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 (陈旧)</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 (主流、前沿)</w:t>
            </w:r>
          </w:p>
        </w:tc>
      </w:tr>
      <w:tr w14:paraId="2A6E77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检测准确率</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 (低，易受干扰)</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 (高，鲁棒性强)</w:t>
            </w:r>
          </w:p>
        </w:tc>
      </w:tr>
      <w:tr w14:paraId="25D6D3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识别准确率</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 (低，无法处理复杂情况)</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 (极高，业界标准)</w:t>
            </w:r>
          </w:p>
        </w:tc>
      </w:tr>
      <w:tr w14:paraId="2C9B81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毕业设计亮点</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基础，缺乏创新</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紧跟技术前沿，系统性能好，亮点突出</w:t>
            </w:r>
          </w:p>
        </w:tc>
      </w:tr>
      <w:tr w14:paraId="1F9F38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color w:val="1B1C1D"/>
                <w:shd w:val="clear" w:fill="auto"/>
              </w:rPr>
            </w:pPr>
            <w:r>
              <w:rPr>
                <w:rFonts w:ascii="Google Sans Text" w:hAnsi="Google Sans Text" w:eastAsia="Google Sans Text" w:cs="Google Sans Text"/>
                <w:b/>
                <w:color w:val="1B1C1D"/>
                <w:shd w:val="clear" w:fill="auto"/>
                <w:rtl w:val="0"/>
              </w:rPr>
              <w:t>实现难度</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较低，OpenCV直接调用</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5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color w:val="1B1C1D"/>
                <w:shd w:val="clear" w:fill="auto"/>
              </w:rPr>
            </w:pPr>
            <w:r>
              <w:rPr>
                <w:rFonts w:ascii="Google Sans Text" w:hAnsi="Google Sans Text" w:eastAsia="Google Sans Text" w:cs="Google Sans Text"/>
                <w:color w:val="1B1C1D"/>
                <w:shd w:val="clear" w:fill="auto"/>
                <w:rtl w:val="0"/>
              </w:rPr>
              <w:t>中等，需要整合SpringBoot和Python，但有deepface库能极大降低难度</w:t>
            </w:r>
          </w:p>
        </w:tc>
      </w:tr>
    </w:tbl>
    <w:p w14:paraId="00000054">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结论</w:t>
      </w:r>
      <w:r>
        <w:rPr>
          <w:rFonts w:ascii="Google Sans Text" w:hAnsi="Google Sans Text" w:eastAsia="Google Sans Text" w:cs="Google Sans Text"/>
          <w:color w:val="1B1C1D"/>
          <w:rtl w:val="0"/>
        </w:rPr>
        <w:t>: 为了让你的毕业设计在技术上站得住脚，并且最终的App产品有一个良好的用户体验，强烈建议你放弃Haar + LBPH的方案，转向</w:t>
      </w:r>
      <w:r>
        <w:rPr>
          <w:rFonts w:ascii="Google Sans Text" w:hAnsi="Google Sans Text" w:eastAsia="Google Sans Text" w:cs="Google Sans Text"/>
          <w:b/>
          <w:color w:val="1B1C1D"/>
          <w:rtl w:val="0"/>
        </w:rPr>
        <w:t>使用deepface库在SpringBoot后端实现MTCNN + ArcFace的现代化方案</w:t>
      </w:r>
      <w:r>
        <w:rPr>
          <w:rFonts w:ascii="Google Sans Text" w:hAnsi="Google Sans Text" w:eastAsia="Google Sans Text" w:cs="Google Sans Text"/>
          <w:color w:val="1B1C1D"/>
          <w:rtl w:val="0"/>
        </w:rPr>
        <w:t>。这不仅能让你的项目效果更好，也能在答辩时充分展示你对前沿技术的学习和应用能力。</w:t>
      </w:r>
    </w:p>
    <w:p w14:paraId="00000055">
      <w:pPr>
        <w:pStyle w:val="4"/>
        <w:spacing w:before="480" w:after="240" w:line="275" w:lineRule="auto"/>
      </w:pPr>
      <w:bookmarkStart w:id="0" w:name="_8yovylmay37y" w:colFirst="0" w:colLast="0"/>
      <w:bookmarkEnd w:id="0"/>
      <w:r>
        <w:rPr>
          <w:rtl w:val="0"/>
        </w:rPr>
        <w:t>3.</w:t>
      </w:r>
      <w:r>
        <w:rPr>
          <w:rFonts w:ascii="Arial Unicode MS" w:hAnsi="Arial Unicode MS" w:eastAsia="Arial Unicode MS" w:cs="Arial Unicode MS"/>
          <w:rtl w:val="0"/>
        </w:rPr>
        <w:t>python脚本测试</w:t>
      </w:r>
    </w:p>
    <w:p w14:paraId="00000056">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没问题，我们来完成这个核心的Python脚本。</w:t>
      </w:r>
    </w:p>
    <w:p w14:paraId="00000057">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这个脚本将是你的AI后端，SpringBoot将会调用它来执行所有与人脸相关的重度计算任务。我们将使用 deepface 库，因为它极大地简化了 </w:t>
      </w:r>
      <w:r>
        <w:rPr>
          <w:rFonts w:ascii="Google Sans Text" w:hAnsi="Google Sans Text" w:eastAsia="Google Sans Text" w:cs="Google Sans Text"/>
          <w:b/>
          <w:color w:val="1B1C1D"/>
          <w:rtl w:val="0"/>
        </w:rPr>
        <w:t>MTCNN</w:t>
      </w:r>
      <w:r>
        <w:rPr>
          <w:rFonts w:ascii="Google Sans Text" w:hAnsi="Google Sans Text" w:eastAsia="Google Sans Text" w:cs="Google Sans Text"/>
          <w:color w:val="1B1C1D"/>
          <w:rtl w:val="0"/>
        </w:rPr>
        <w:t xml:space="preserve"> (检测) 和 </w:t>
      </w:r>
      <w:r>
        <w:rPr>
          <w:rFonts w:ascii="Google Sans Text" w:hAnsi="Google Sans Text" w:eastAsia="Google Sans Text" w:cs="Google Sans Text"/>
          <w:b/>
          <w:color w:val="1B1C1D"/>
          <w:rtl w:val="0"/>
        </w:rPr>
        <w:t>ArcFace</w:t>
      </w:r>
      <w:r>
        <w:rPr>
          <w:rFonts w:ascii="Google Sans Text" w:hAnsi="Google Sans Text" w:eastAsia="Google Sans Text" w:cs="Google Sans Text"/>
          <w:color w:val="1B1C1D"/>
          <w:rtl w:val="0"/>
        </w:rPr>
        <w:t xml:space="preserve"> (识别) 的使用。</w:t>
      </w:r>
    </w:p>
    <w:p w14:paraId="00000058">
      <w:pPr>
        <w:spacing w:after="240" w:line="275" w:lineRule="auto"/>
        <w:rPr>
          <w:rFonts w:ascii="Google Sans Text" w:hAnsi="Google Sans Text" w:eastAsia="Google Sans Text" w:cs="Google Sans Text"/>
          <w:color w:val="1B1C1D"/>
        </w:rPr>
      </w:pPr>
    </w:p>
    <w:p w14:paraId="00000059">
      <w:pPr>
        <w:pStyle w:val="4"/>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第1步：安装依赖库</w:t>
      </w:r>
    </w:p>
    <w:p w14:paraId="0000005A">
      <w:pPr>
        <w:spacing w:after="240" w:line="275" w:lineRule="auto"/>
        <w:rPr>
          <w:rFonts w:ascii="Google Sans" w:hAnsi="Google Sans" w:eastAsia="Google Sans" w:cs="Google Sans"/>
          <w:color w:val="1B1C1D"/>
        </w:rPr>
      </w:pPr>
    </w:p>
    <w:p w14:paraId="0000005B">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在你的Python环境中，首先需要安装 deepface。它会自动安装TensorFlow、OpenCV等所有必需的依赖。</w:t>
      </w:r>
    </w:p>
    <w:p w14:paraId="0000005C">
      <w:pPr>
        <w:spacing w:after="240" w:line="275" w:lineRule="auto"/>
        <w:ind w:left="240" w:right="120" w:firstLine="0"/>
        <w:rPr>
          <w:rFonts w:ascii="Google Sans Text" w:hAnsi="Google Sans Text" w:eastAsia="Google Sans Text" w:cs="Google Sans Text"/>
          <w:color w:val="1B1C1D"/>
        </w:rPr>
      </w:pPr>
    </w:p>
    <w:p w14:paraId="0000005D">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Bash</w:t>
      </w:r>
    </w:p>
    <w:p w14:paraId="0000005E">
      <w:pPr>
        <w:spacing w:line="275" w:lineRule="auto"/>
        <w:rPr>
          <w:rFonts w:ascii="Google Sans Text" w:hAnsi="Google Sans Text" w:eastAsia="Google Sans Text" w:cs="Google Sans Text"/>
          <w:color w:val="444746"/>
          <w:shd w:val="clear" w:fill="F0F4F9"/>
        </w:rPr>
      </w:pPr>
    </w:p>
    <w:p w14:paraId="0000005F">
      <w:pPr>
        <w:spacing w:line="275" w:lineRule="auto"/>
        <w:rPr>
          <w:rFonts w:ascii="Google Sans Text" w:hAnsi="Google Sans Text" w:eastAsia="Google Sans Text" w:cs="Google Sans Text"/>
          <w:color w:val="444746"/>
          <w:shd w:val="clear" w:fill="F0F4F9"/>
        </w:rPr>
      </w:pPr>
    </w:p>
    <w:p w14:paraId="00000060">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B1C1D"/>
          <w:shd w:val="clear" w:fill="F0F4F9"/>
          <w:rtl w:val="0"/>
        </w:rPr>
        <w:t>pip install deepface</w:t>
      </w:r>
      <w:r>
        <w:rPr>
          <w:rFonts w:ascii="Google Sans Text" w:hAnsi="Google Sans Text" w:eastAsia="Google Sans Text" w:cs="Google Sans Text"/>
          <w:color w:val="1B1C1D"/>
          <w:shd w:val="clear" w:fill="F0F4F9"/>
          <w:rtl w:val="0"/>
        </w:rPr>
        <w:br w:type="textWrapping"/>
      </w:r>
    </w:p>
    <w:p w14:paraId="00000061">
      <w:pPr>
        <w:spacing w:before="120" w:after="240" w:line="275" w:lineRule="auto"/>
        <w:rPr>
          <w:rFonts w:ascii="Google Sans Text" w:hAnsi="Google Sans Text" w:eastAsia="Google Sans Text" w:cs="Google Sans Text"/>
          <w:color w:val="1B1C1D"/>
          <w:shd w:val="clear" w:fill="F0F4F9"/>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62">
      <w:pPr>
        <w:pStyle w:val="4"/>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第2步：创建Python脚本</w:t>
      </w:r>
    </w:p>
    <w:p w14:paraId="00000063">
      <w:pPr>
        <w:spacing w:after="240" w:line="275" w:lineRule="auto"/>
        <w:rPr>
          <w:rFonts w:ascii="Google Sans" w:hAnsi="Google Sans" w:eastAsia="Google Sans" w:cs="Google Sans"/>
          <w:color w:val="1B1C1D"/>
        </w:rPr>
      </w:pPr>
    </w:p>
    <w:p w14:paraId="00000064">
      <w:pPr>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将以下代码保存为 face_recognition_service.py。我为你封装了三个核心功能，并添加了命令行调用接口，以便SpringBoot可以轻松调用。</w:t>
      </w:r>
    </w:p>
    <w:p w14:paraId="00000065">
      <w:pPr>
        <w:numPr>
          <w:ilvl w:val="0"/>
          <w:numId w:val="12"/>
        </w:numPr>
        <w:spacing w:after="0" w:afterAutospacing="0" w:line="275" w:lineRule="auto"/>
        <w:ind w:left="465" w:hanging="360"/>
      </w:pPr>
      <w:r>
        <w:rPr>
          <w:rFonts w:ascii="Google Sans Text" w:hAnsi="Google Sans Text" w:eastAsia="Google Sans Text" w:cs="Google Sans Text"/>
          <w:b/>
          <w:color w:val="1B1C1D"/>
          <w:rtl w:val="0"/>
        </w:rPr>
        <w:t>功能1：register(image_path)</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b/>
          <w:color w:val="1B1C1D"/>
          <w:rtl w:val="0"/>
        </w:rPr>
        <w:t>注册人脸 (提取特征)</w:t>
      </w:r>
    </w:p>
    <w:p w14:paraId="00000066">
      <w:pPr>
        <w:numPr>
          <w:ilvl w:val="1"/>
          <w:numId w:val="13"/>
        </w:numPr>
        <w:spacing w:after="0" w:afterAutospacing="0" w:line="275" w:lineRule="auto"/>
        <w:ind w:left="870" w:hanging="360"/>
      </w:pPr>
      <w:r>
        <w:rPr>
          <w:rFonts w:ascii="Google Sans Text" w:hAnsi="Google Sans Text" w:eastAsia="Google Sans Text" w:cs="Google Sans Text"/>
          <w:color w:val="1B1C1D"/>
          <w:rtl w:val="0"/>
        </w:rPr>
        <w:t>功能：加载一张图片，检测人脸，并提取其ArcFace特征向量（一个512维的数组）。</w:t>
      </w:r>
    </w:p>
    <w:p w14:paraId="00000067">
      <w:pPr>
        <w:numPr>
          <w:ilvl w:val="1"/>
          <w:numId w:val="13"/>
        </w:numPr>
        <w:spacing w:before="0" w:beforeAutospacing="0" w:after="0" w:afterAutospacing="0" w:line="275" w:lineRule="auto"/>
        <w:ind w:left="870" w:hanging="360"/>
      </w:pPr>
      <w:r>
        <w:rPr>
          <w:rFonts w:ascii="Google Sans Text" w:hAnsi="Google Sans Text" w:eastAsia="Google Sans Text" w:cs="Google Sans Text"/>
          <w:color w:val="1B1C1D"/>
          <w:rtl w:val="0"/>
        </w:rPr>
        <w:t>用途：在你的毕业设计中，这个向量</w:t>
      </w:r>
      <w:r>
        <w:rPr>
          <w:rFonts w:ascii="Google Sans Text" w:hAnsi="Google Sans Text" w:eastAsia="Google Sans Text" w:cs="Google Sans Text"/>
          <w:b/>
          <w:color w:val="1B1C1D"/>
          <w:rtl w:val="0"/>
        </w:rPr>
        <w:t>最终会和用户ID一起存储在MySQL数据库中</w:t>
      </w:r>
      <w:r>
        <w:rPr>
          <w:rFonts w:ascii="Google Sans Text" w:hAnsi="Google Sans Text" w:eastAsia="Google Sans Text" w:cs="Google Sans Text"/>
          <w:color w:val="1B1C1D"/>
          <w:rtl w:val="0"/>
        </w:rPr>
        <w:t>。</w:t>
      </w:r>
    </w:p>
    <w:p w14:paraId="00000068">
      <w:pPr>
        <w:numPr>
          <w:ilvl w:val="0"/>
          <w:numId w:val="12"/>
        </w:numPr>
        <w:spacing w:before="0" w:beforeAutospacing="0" w:after="0" w:afterAutospacing="0" w:line="275" w:lineRule="auto"/>
        <w:ind w:left="465" w:hanging="360"/>
      </w:pPr>
      <w:r>
        <w:rPr>
          <w:rFonts w:ascii="Google Sans Text" w:hAnsi="Google Sans Text" w:eastAsia="Google Sans Text" w:cs="Google Sans Text"/>
          <w:b/>
          <w:color w:val="1B1C1D"/>
          <w:rtl w:val="0"/>
        </w:rPr>
        <w:t>功能2：verify(image1_path, image2_path)</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b/>
          <w:color w:val="1B1C1D"/>
          <w:rtl w:val="0"/>
        </w:rPr>
        <w:t>人脸验证 (1:1)</w:t>
      </w:r>
    </w:p>
    <w:p w14:paraId="00000069">
      <w:pPr>
        <w:numPr>
          <w:ilvl w:val="1"/>
          <w:numId w:val="14"/>
        </w:numPr>
        <w:spacing w:after="0" w:afterAutospacing="0" w:line="275" w:lineRule="auto"/>
        <w:ind w:left="870" w:hanging="360"/>
      </w:pPr>
      <w:r>
        <w:rPr>
          <w:rFonts w:ascii="Google Sans Text" w:hAnsi="Google Sans Text" w:eastAsia="Google Sans Text" w:cs="Google Sans Text"/>
          <w:color w:val="1B1C1D"/>
          <w:rtl w:val="0"/>
        </w:rPr>
        <w:t>功能：对比两张照片，判断它们是否为同一个人。</w:t>
      </w:r>
    </w:p>
    <w:p w14:paraId="0000006A">
      <w:pPr>
        <w:numPr>
          <w:ilvl w:val="1"/>
          <w:numId w:val="14"/>
        </w:numPr>
        <w:spacing w:before="0" w:beforeAutospacing="0" w:after="0" w:afterAutospacing="0" w:line="275" w:lineRule="auto"/>
        <w:ind w:left="870" w:hanging="360"/>
      </w:pPr>
      <w:r>
        <w:rPr>
          <w:rFonts w:ascii="Google Sans Text" w:hAnsi="Google Sans Text" w:eastAsia="Google Sans Text" w:cs="Google Sans Text"/>
          <w:color w:val="1B1C1D"/>
          <w:rtl w:val="0"/>
        </w:rPr>
        <w:t>用途：用于“账号+人脸”登录场景。</w:t>
      </w:r>
    </w:p>
    <w:p w14:paraId="0000006B">
      <w:pPr>
        <w:numPr>
          <w:ilvl w:val="0"/>
          <w:numId w:val="12"/>
        </w:numPr>
        <w:spacing w:before="0" w:beforeAutospacing="0" w:after="0" w:afterAutospacing="0" w:line="275" w:lineRule="auto"/>
        <w:ind w:left="465" w:hanging="360"/>
      </w:pPr>
      <w:r>
        <w:rPr>
          <w:rFonts w:ascii="Google Sans Text" w:hAnsi="Google Sans Text" w:eastAsia="Google Sans Text" w:cs="Google Sans Text"/>
          <w:b/>
          <w:color w:val="1B1C1D"/>
          <w:rtl w:val="0"/>
        </w:rPr>
        <w:t>功能3：find(image_path, db_path)</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b/>
          <w:color w:val="1B1C1D"/>
          <w:rtl w:val="0"/>
        </w:rPr>
        <w:t>人脸识别 (1:N)</w:t>
      </w:r>
    </w:p>
    <w:p w14:paraId="0000006C">
      <w:pPr>
        <w:numPr>
          <w:ilvl w:val="1"/>
          <w:numId w:val="15"/>
        </w:numPr>
        <w:spacing w:after="0" w:afterAutospacing="0" w:line="275" w:lineRule="auto"/>
        <w:ind w:left="870" w:hanging="360"/>
      </w:pPr>
      <w:r>
        <w:rPr>
          <w:rFonts w:ascii="Google Sans Text" w:hAnsi="Google Sans Text" w:eastAsia="Google Sans Text" w:cs="Google Sans Text"/>
          <w:color w:val="1B1C1D"/>
          <w:rtl w:val="0"/>
        </w:rPr>
        <w:t>功能：在一个人脸数据库（一个文件夹）中搜索最匹配的人脸。</w:t>
      </w:r>
    </w:p>
    <w:p w14:paraId="0000006D">
      <w:pPr>
        <w:numPr>
          <w:ilvl w:val="1"/>
          <w:numId w:val="15"/>
        </w:numPr>
        <w:spacing w:before="0" w:beforeAutospacing="0" w:after="120" w:line="275" w:lineRule="auto"/>
        <w:ind w:left="870" w:hanging="360"/>
      </w:pPr>
      <w:r>
        <w:rPr>
          <w:rFonts w:ascii="Google Sans Text" w:hAnsi="Google Sans Text" w:eastAsia="Google Sans Text" w:cs="Google Sans Text"/>
          <w:color w:val="1B1C1D"/>
          <w:rtl w:val="0"/>
        </w:rPr>
        <w:t>用途：用于“刷脸登录”场景，直接找出这个人是谁。</w:t>
      </w:r>
    </w:p>
    <w:p w14:paraId="0000006E">
      <w:pPr>
        <w:spacing w:before="240" w:after="240" w:line="275" w:lineRule="auto"/>
        <w:ind w:left="240" w:right="120" w:firstLine="0"/>
        <w:rPr>
          <w:rFonts w:ascii="Google Sans Text" w:hAnsi="Google Sans Text" w:eastAsia="Google Sans Text" w:cs="Google Sans Text"/>
          <w:color w:val="1B1C1D"/>
        </w:rPr>
      </w:pPr>
    </w:p>
    <w:p w14:paraId="0000006F">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Python</w:t>
      </w:r>
    </w:p>
    <w:p w14:paraId="00000070">
      <w:pPr>
        <w:spacing w:line="275" w:lineRule="auto"/>
        <w:rPr>
          <w:rFonts w:ascii="Google Sans Text" w:hAnsi="Google Sans Text" w:eastAsia="Google Sans Text" w:cs="Google Sans Text"/>
          <w:color w:val="444746"/>
          <w:shd w:val="clear" w:fill="F0F4F9"/>
        </w:rPr>
      </w:pPr>
    </w:p>
    <w:p w14:paraId="00000071">
      <w:pPr>
        <w:spacing w:line="275" w:lineRule="auto"/>
        <w:rPr>
          <w:rFonts w:ascii="Google Sans Text" w:hAnsi="Google Sans Text" w:eastAsia="Google Sans Text" w:cs="Google Sans Text"/>
          <w:color w:val="444746"/>
          <w:shd w:val="clear" w:fill="F0F4F9"/>
        </w:rPr>
      </w:pPr>
    </w:p>
    <w:p w14:paraId="00000072">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sys</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json</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os</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8430CE"/>
          <w:sz w:val="20"/>
          <w:szCs w:val="20"/>
          <w:shd w:val="clear" w:fill="F0F4F9"/>
          <w:rtl w:val="0"/>
        </w:rPr>
        <w:t>from</w:t>
      </w:r>
      <w:r>
        <w:rPr>
          <w:rFonts w:ascii="Google Sans Text" w:hAnsi="Google Sans Text" w:eastAsia="Google Sans Text" w:cs="Google Sans Text"/>
          <w:color w:val="1B1C1D"/>
          <w:shd w:val="clear" w:fill="F0F4F9"/>
          <w:rtl w:val="0"/>
        </w:rPr>
        <w:t xml:space="preserve"> deepface </w:t>
      </w:r>
      <w:r>
        <w:rPr>
          <w:rFonts w:ascii="Google Sans Text" w:hAnsi="Google Sans Text" w:eastAsia="Google Sans Text" w:cs="Google Sans Text"/>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DeepFace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5F6368"/>
          <w:sz w:val="20"/>
          <w:szCs w:val="20"/>
          <w:shd w:val="clear" w:fill="F0F4F9"/>
          <w:rtl w:val="0"/>
        </w:rPr>
        <w:t># --- 配置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5F6368"/>
          <w:sz w:val="20"/>
          <w:szCs w:val="20"/>
          <w:shd w:val="clear" w:fill="F0F4F9"/>
          <w:rtl w:val="0"/>
        </w:rPr>
        <w:t># 指定我们将使用的模型</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5F6368"/>
          <w:sz w:val="20"/>
          <w:szCs w:val="20"/>
          <w:shd w:val="clear" w:fill="F0F4F9"/>
          <w:rtl w:val="0"/>
        </w:rPr>
        <w:t># ArcFace 是目前最顶尖的识别模型之一</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MODEL_NAME = </w:t>
      </w:r>
      <w:r>
        <w:rPr>
          <w:rFonts w:ascii="Google Sans Text" w:hAnsi="Google Sans Text" w:eastAsia="Google Sans Text" w:cs="Google Sans Text"/>
          <w:color w:val="188038"/>
          <w:sz w:val="20"/>
          <w:szCs w:val="20"/>
          <w:shd w:val="clear" w:fill="F0F4F9"/>
          <w:rtl w:val="0"/>
        </w:rPr>
        <w:t>"ArcFace"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5F6368"/>
          <w:sz w:val="20"/>
          <w:szCs w:val="20"/>
          <w:shd w:val="clear" w:fill="F0F4F9"/>
          <w:rtl w:val="0"/>
        </w:rPr>
        <w:t># MTCNN 是一个非常准确的人脸检测器</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DETECTOR_BACKEND = </w:t>
      </w:r>
      <w:r>
        <w:rPr>
          <w:rFonts w:ascii="Google Sans Text" w:hAnsi="Google Sans Text" w:eastAsia="Google Sans Text" w:cs="Google Sans Text"/>
          <w:color w:val="188038"/>
          <w:sz w:val="20"/>
          <w:szCs w:val="20"/>
          <w:shd w:val="clear" w:fill="F0F4F9"/>
          <w:rtl w:val="0"/>
        </w:rPr>
        <w:t>"mtcnn"</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5F6368"/>
          <w:sz w:val="20"/>
          <w:szCs w:val="20"/>
          <w:shd w:val="clear" w:fill="F0F4F9"/>
          <w:rtl w:val="0"/>
        </w:rPr>
        <w:t># 禁用 deepface 的详细日志，只输出结果</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os.environ[</w:t>
      </w:r>
      <w:r>
        <w:rPr>
          <w:rFonts w:ascii="Google Sans Text" w:hAnsi="Google Sans Text" w:eastAsia="Google Sans Text" w:cs="Google Sans Text"/>
          <w:color w:val="188038"/>
          <w:sz w:val="20"/>
          <w:szCs w:val="20"/>
          <w:shd w:val="clear" w:fill="F0F4F9"/>
          <w:rtl w:val="0"/>
        </w:rPr>
        <w:t>'DEEPFACE_LOG_LEVEL'</w:t>
      </w:r>
      <w:r>
        <w:rPr>
          <w:rFonts w:ascii="Google Sans Text" w:hAnsi="Google Sans Text" w:eastAsia="Google Sans Text" w:cs="Google Sans Text"/>
          <w:color w:val="1B1C1D"/>
          <w:shd w:val="clear" w:fill="F0F4F9"/>
          <w:rtl w:val="0"/>
        </w:rPr>
        <w:t xml:space="preserve">] =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8430CE"/>
          <w:sz w:val="20"/>
          <w:szCs w:val="20"/>
          <w:shd w:val="clear" w:fill="F0F4F9"/>
          <w:rtl w:val="0"/>
        </w:rPr>
        <w:t>def</w:t>
      </w:r>
      <w:r>
        <w:rPr>
          <w:rFonts w:ascii="Google Sans Text" w:hAnsi="Google Sans Text" w:eastAsia="Google Sans Text" w:cs="Google Sans Text"/>
          <w:color w:val="444746"/>
          <w:sz w:val="20"/>
          <w:szCs w:val="20"/>
          <w:shd w:val="clear" w:fill="F0F4F9"/>
          <w:rtl w:val="0"/>
        </w:rPr>
        <w:t xml:space="preserve"> </w:t>
      </w:r>
      <w:r>
        <w:rPr>
          <w:rFonts w:ascii="Google Sans Text" w:hAnsi="Google Sans Text" w:eastAsia="Google Sans Text" w:cs="Google Sans Text"/>
          <w:color w:val="996900"/>
          <w:sz w:val="20"/>
          <w:szCs w:val="20"/>
          <w:shd w:val="clear" w:fill="F0F4F9"/>
          <w:rtl w:val="0"/>
        </w:rPr>
        <w:t>get_face_embedding</w:t>
      </w:r>
      <w:r>
        <w:rPr>
          <w:rFonts w:ascii="Google Sans Text" w:hAnsi="Google Sans Text" w:eastAsia="Google Sans Text" w:cs="Google Sans Text"/>
          <w:color w:val="444746"/>
          <w:sz w:val="20"/>
          <w:szCs w:val="20"/>
          <w:shd w:val="clear" w:fill="F0F4F9"/>
          <w:rtl w:val="0"/>
        </w:rPr>
        <w:t>(image_path):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功能1: 注册人脸 - 提取单张人脸的特征向量 (Embedding)</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这是注册流程的核心。</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try</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DeepFace.represent 会执行:</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1. 加载图片</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2. 使用 MTCNN 检测人脸</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3. 裁剪并对齐人脸</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4. 使用 ArcFace 计算特征向量</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embedding_objs = DeepFace.represent(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img_path=image_path,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model_name=MODEL_NAME,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detector_backend=DETECTOR_BACKEND,</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enforce_detection=</w:t>
      </w:r>
      <w:r>
        <w:rPr>
          <w:rFonts w:ascii="Google Sans Text" w:hAnsi="Google Sans Text" w:eastAsia="Google Sans Text" w:cs="Google Sans Text"/>
          <w:color w:val="B55908"/>
          <w:sz w:val="20"/>
          <w:szCs w:val="20"/>
          <w:shd w:val="clear" w:fill="F0F4F9"/>
          <w:rtl w:val="0"/>
        </w:rPr>
        <w:t>True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强制必须检测到人脸，否则报错</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represent 返回一个列表，我们取第一个人脸的特征</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embedding = embedding_objs[</w:t>
      </w:r>
      <w:r>
        <w:rPr>
          <w:rFonts w:ascii="Google Sans Text" w:hAnsi="Google Sans Text" w:eastAsia="Google Sans Text" w:cs="Google Sans Text"/>
          <w:color w:val="B55908"/>
          <w:sz w:val="20"/>
          <w:szCs w:val="20"/>
          <w:shd w:val="clear" w:fill="F0F4F9"/>
          <w:rtl w:val="0"/>
        </w:rPr>
        <w:t>0</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88038"/>
          <w:sz w:val="20"/>
          <w:szCs w:val="20"/>
          <w:shd w:val="clear" w:fill="F0F4F9"/>
          <w:rtl w:val="0"/>
        </w:rPr>
        <w:t>"embedding"</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将结果格式化为 JSON</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"success"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"embedding"</w:t>
      </w:r>
      <w:r>
        <w:rPr>
          <w:rFonts w:ascii="Google Sans Text" w:hAnsi="Google Sans Text" w:eastAsia="Google Sans Text" w:cs="Google Sans Text"/>
          <w:color w:val="1B1C1D"/>
          <w:shd w:val="clear" w:fill="F0F4F9"/>
          <w:rtl w:val="0"/>
        </w:rPr>
        <w:t>: embedding,</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"image_path"</w:t>
      </w:r>
      <w:r>
        <w:rPr>
          <w:rFonts w:ascii="Google Sans Text" w:hAnsi="Google Sans Text" w:eastAsia="Google Sans Text" w:cs="Google Sans Text"/>
          <w:color w:val="1B1C1D"/>
          <w:shd w:val="clear" w:fill="F0F4F9"/>
          <w:rtl w:val="0"/>
        </w:rPr>
        <w:t>: image_path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except</w:t>
      </w:r>
      <w:r>
        <w:rPr>
          <w:rFonts w:ascii="Google Sans Text" w:hAnsi="Google Sans Text" w:eastAsia="Google Sans Text" w:cs="Google Sans Text"/>
          <w:color w:val="1B1C1D"/>
          <w:shd w:val="clear" w:fill="F0F4F9"/>
          <w:rtl w:val="0"/>
        </w:rPr>
        <w:t xml:space="preserve"> ValueError </w:t>
      </w:r>
      <w:r>
        <w:rPr>
          <w:rFonts w:ascii="Google Sans Text" w:hAnsi="Google Sans Text" w:eastAsia="Google Sans Text" w:cs="Google Sans Text"/>
          <w:color w:val="8430CE"/>
          <w:sz w:val="20"/>
          <w:szCs w:val="20"/>
          <w:shd w:val="clear" w:fill="F0F4F9"/>
          <w:rtl w:val="0"/>
        </w:rPr>
        <w:t>as</w:t>
      </w:r>
      <w:r>
        <w:rPr>
          <w:rFonts w:ascii="Google Sans Text" w:hAnsi="Google Sans Text" w:eastAsia="Google Sans Text" w:cs="Google Sans Text"/>
          <w:color w:val="1B1C1D"/>
          <w:shd w:val="clear" w:fill="F0F4F9"/>
          <w:rtl w:val="0"/>
        </w:rPr>
        <w:t xml:space="preserve"> 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捕获 DeepFace 找不到人脸时的错误</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"message"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"No face detected in the image."</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"image_path"</w:t>
      </w:r>
      <w:r>
        <w:rPr>
          <w:rFonts w:ascii="Google Sans Text" w:hAnsi="Google Sans Text" w:eastAsia="Google Sans Text" w:cs="Google Sans Text"/>
          <w:color w:val="1B1C1D"/>
          <w:shd w:val="clear" w:fill="F0F4F9"/>
          <w:rtl w:val="0"/>
        </w:rPr>
        <w:t>: image_path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except</w:t>
      </w:r>
      <w:r>
        <w:rPr>
          <w:rFonts w:ascii="Google Sans Text" w:hAnsi="Google Sans Text" w:eastAsia="Google Sans Text" w:cs="Google Sans Text"/>
          <w:color w:val="1B1C1D"/>
          <w:shd w:val="clear" w:fill="F0F4F9"/>
          <w:rtl w:val="0"/>
        </w:rPr>
        <w:t xml:space="preserve"> Exception </w:t>
      </w:r>
      <w:r>
        <w:rPr>
          <w:rFonts w:ascii="Google Sans Text" w:hAnsi="Google Sans Text" w:eastAsia="Google Sans Text" w:cs="Google Sans Text"/>
          <w:color w:val="8430CE"/>
          <w:sz w:val="20"/>
          <w:szCs w:val="20"/>
          <w:shd w:val="clear" w:fill="F0F4F9"/>
          <w:rtl w:val="0"/>
        </w:rPr>
        <w:t>as</w:t>
      </w:r>
      <w:r>
        <w:rPr>
          <w:rFonts w:ascii="Google Sans Text" w:hAnsi="Google Sans Text" w:eastAsia="Google Sans Text" w:cs="Google Sans Text"/>
          <w:color w:val="1B1C1D"/>
          <w:shd w:val="clear" w:fill="F0F4F9"/>
          <w:rtl w:val="0"/>
        </w:rPr>
        <w:t xml:space="preserve"> 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捕获其他所有异常</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"message"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967D2"/>
          <w:sz w:val="20"/>
          <w:szCs w:val="20"/>
          <w:shd w:val="clear" w:fill="F0F4F9"/>
          <w:rtl w:val="0"/>
        </w:rPr>
        <w:t>str</w:t>
      </w:r>
      <w:r>
        <w:rPr>
          <w:rFonts w:ascii="Google Sans Text" w:hAnsi="Google Sans Text" w:eastAsia="Google Sans Text" w:cs="Google Sans Text"/>
          <w:color w:val="1B1C1D"/>
          <w:shd w:val="clear" w:fill="F0F4F9"/>
          <w:rtl w:val="0"/>
        </w:rPr>
        <w:t>(e),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"image_path"</w:t>
      </w:r>
      <w:r>
        <w:rPr>
          <w:rFonts w:ascii="Google Sans Text" w:hAnsi="Google Sans Text" w:eastAsia="Google Sans Text" w:cs="Google Sans Text"/>
          <w:color w:val="1B1C1D"/>
          <w:shd w:val="clear" w:fill="F0F4F9"/>
          <w:rtl w:val="0"/>
        </w:rPr>
        <w:t>: image_path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8430CE"/>
          <w:sz w:val="20"/>
          <w:szCs w:val="20"/>
          <w:shd w:val="clear" w:fill="F0F4F9"/>
          <w:rtl w:val="0"/>
        </w:rPr>
        <w:t>def</w:t>
      </w:r>
      <w:r>
        <w:rPr>
          <w:rFonts w:ascii="Google Sans Text" w:hAnsi="Google Sans Text" w:eastAsia="Google Sans Text" w:cs="Google Sans Text"/>
          <w:color w:val="444746"/>
          <w:sz w:val="20"/>
          <w:szCs w:val="20"/>
          <w:shd w:val="clear" w:fill="F0F4F9"/>
          <w:rtl w:val="0"/>
        </w:rPr>
        <w:t xml:space="preserve"> </w:t>
      </w:r>
      <w:r>
        <w:rPr>
          <w:rFonts w:ascii="Google Sans Text" w:hAnsi="Google Sans Text" w:eastAsia="Google Sans Text" w:cs="Google Sans Text"/>
          <w:color w:val="996900"/>
          <w:sz w:val="20"/>
          <w:szCs w:val="20"/>
          <w:shd w:val="clear" w:fill="F0F4F9"/>
          <w:rtl w:val="0"/>
        </w:rPr>
        <w:t>verify_faces</w:t>
      </w:r>
      <w:r>
        <w:rPr>
          <w:rFonts w:ascii="Google Sans Text" w:hAnsi="Google Sans Text" w:eastAsia="Google Sans Text" w:cs="Google Sans Text"/>
          <w:color w:val="444746"/>
          <w:sz w:val="20"/>
          <w:szCs w:val="20"/>
          <w:shd w:val="clear" w:fill="F0F4F9"/>
          <w:rtl w:val="0"/>
        </w:rPr>
        <w:t>(image1_path, image2_path):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功能2: 人脸验证 (1:1) - 判断两张照片是否为同一个人</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try</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DeepFace.verify 会执行:</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1. 分别计算两张图的特征向量</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2. 计算向量间的余弦距离</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3. 根据 ArcFace 的阈值判断是否为同一人</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verification_result = DeepFace.verify(</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img1_path=image1_path,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img2_path=image2_path,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model_name=MODEL_NAME,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detector_backend=DETECTOR_BACKEND,</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enforce_detection=</w:t>
      </w:r>
      <w:r>
        <w:rPr>
          <w:rFonts w:ascii="Google Sans Text" w:hAnsi="Google Sans Text" w:eastAsia="Google Sans Text" w:cs="Google Sans Text"/>
          <w:color w:val="B55908"/>
          <w:sz w:val="20"/>
          <w:szCs w:val="20"/>
          <w:shd w:val="clear" w:fill="F0F4F9"/>
          <w:rtl w:val="0"/>
        </w:rPr>
        <w:t>True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将结果格式化为 JSON</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verification_result 是一个字典</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"success"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"verified"</w:t>
      </w:r>
      <w:r>
        <w:rPr>
          <w:rFonts w:ascii="Google Sans Text" w:hAnsi="Google Sans Text" w:eastAsia="Google Sans Text" w:cs="Google Sans Text"/>
          <w:color w:val="1B1C1D"/>
          <w:shd w:val="clear" w:fill="F0F4F9"/>
          <w:rtl w:val="0"/>
        </w:rPr>
        <w:t>: verification_result[</w:t>
      </w:r>
      <w:r>
        <w:rPr>
          <w:rFonts w:ascii="Google Sans Text" w:hAnsi="Google Sans Text" w:eastAsia="Google Sans Text" w:cs="Google Sans Text"/>
          <w:color w:val="188038"/>
          <w:sz w:val="20"/>
          <w:szCs w:val="20"/>
          <w:shd w:val="clear" w:fill="F0F4F9"/>
          <w:rtl w:val="0"/>
        </w:rPr>
        <w:t>"verified"</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"distance"</w:t>
      </w:r>
      <w:r>
        <w:rPr>
          <w:rFonts w:ascii="Google Sans Text" w:hAnsi="Google Sans Text" w:eastAsia="Google Sans Text" w:cs="Google Sans Text"/>
          <w:color w:val="1B1C1D"/>
          <w:shd w:val="clear" w:fill="F0F4F9"/>
          <w:rtl w:val="0"/>
        </w:rPr>
        <w:t>: verification_result[</w:t>
      </w:r>
      <w:r>
        <w:rPr>
          <w:rFonts w:ascii="Google Sans Text" w:hAnsi="Google Sans Text" w:eastAsia="Google Sans Text" w:cs="Google Sans Text"/>
          <w:color w:val="188038"/>
          <w:sz w:val="20"/>
          <w:szCs w:val="20"/>
          <w:shd w:val="clear" w:fill="F0F4F9"/>
          <w:rtl w:val="0"/>
        </w:rPr>
        <w:t>"distance"</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"threshold"</w:t>
      </w:r>
      <w:r>
        <w:rPr>
          <w:rFonts w:ascii="Google Sans Text" w:hAnsi="Google Sans Text" w:eastAsia="Google Sans Text" w:cs="Google Sans Text"/>
          <w:color w:val="1B1C1D"/>
          <w:shd w:val="clear" w:fill="F0F4F9"/>
          <w:rtl w:val="0"/>
        </w:rPr>
        <w:t>: verification_result[</w:t>
      </w:r>
      <w:r>
        <w:rPr>
          <w:rFonts w:ascii="Google Sans Text" w:hAnsi="Google Sans Text" w:eastAsia="Google Sans Text" w:cs="Google Sans Text"/>
          <w:color w:val="188038"/>
          <w:sz w:val="20"/>
          <w:szCs w:val="20"/>
          <w:shd w:val="clear" w:fill="F0F4F9"/>
          <w:rtl w:val="0"/>
        </w:rPr>
        <w:t>"threshold"</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"model"</w:t>
      </w:r>
      <w:r>
        <w:rPr>
          <w:rFonts w:ascii="Google Sans Text" w:hAnsi="Google Sans Text" w:eastAsia="Google Sans Text" w:cs="Google Sans Text"/>
          <w:color w:val="1B1C1D"/>
          <w:shd w:val="clear" w:fill="F0F4F9"/>
          <w:rtl w:val="0"/>
        </w:rPr>
        <w:t>: MODEL_NAME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except</w:t>
      </w:r>
      <w:r>
        <w:rPr>
          <w:rFonts w:ascii="Google Sans Text" w:hAnsi="Google Sans Text" w:eastAsia="Google Sans Text" w:cs="Google Sans Text"/>
          <w:color w:val="1B1C1D"/>
          <w:shd w:val="clear" w:fill="F0F4F9"/>
          <w:rtl w:val="0"/>
        </w:rPr>
        <w:t xml:space="preserve"> ValueError </w:t>
      </w:r>
      <w:r>
        <w:rPr>
          <w:rFonts w:ascii="Google Sans Text" w:hAnsi="Google Sans Text" w:eastAsia="Google Sans Text" w:cs="Google Sans Text"/>
          <w:color w:val="8430CE"/>
          <w:sz w:val="20"/>
          <w:szCs w:val="20"/>
          <w:shd w:val="clear" w:fill="F0F4F9"/>
          <w:rtl w:val="0"/>
        </w:rPr>
        <w:t>as</w:t>
      </w:r>
      <w:r>
        <w:rPr>
          <w:rFonts w:ascii="Google Sans Text" w:hAnsi="Google Sans Text" w:eastAsia="Google Sans Text" w:cs="Google Sans Text"/>
          <w:color w:val="1B1C1D"/>
          <w:shd w:val="clear" w:fill="F0F4F9"/>
          <w:rtl w:val="0"/>
        </w:rPr>
        <w:t xml:space="preserve"> 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"message"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"Face not detected in one or both images."</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except</w:t>
      </w:r>
      <w:r>
        <w:rPr>
          <w:rFonts w:ascii="Google Sans Text" w:hAnsi="Google Sans Text" w:eastAsia="Google Sans Text" w:cs="Google Sans Text"/>
          <w:color w:val="1B1C1D"/>
          <w:shd w:val="clear" w:fill="F0F4F9"/>
          <w:rtl w:val="0"/>
        </w:rPr>
        <w:t xml:space="preserve"> Exception </w:t>
      </w:r>
      <w:r>
        <w:rPr>
          <w:rFonts w:ascii="Google Sans Text" w:hAnsi="Google Sans Text" w:eastAsia="Google Sans Text" w:cs="Google Sans Text"/>
          <w:color w:val="8430CE"/>
          <w:sz w:val="20"/>
          <w:szCs w:val="20"/>
          <w:shd w:val="clear" w:fill="F0F4F9"/>
          <w:rtl w:val="0"/>
        </w:rPr>
        <w:t>as</w:t>
      </w:r>
      <w:r>
        <w:rPr>
          <w:rFonts w:ascii="Google Sans Text" w:hAnsi="Google Sans Text" w:eastAsia="Google Sans Text" w:cs="Google Sans Text"/>
          <w:color w:val="1B1C1D"/>
          <w:shd w:val="clear" w:fill="F0F4F9"/>
          <w:rtl w:val="0"/>
        </w:rPr>
        <w:t xml:space="preserve"> 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"message"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967D2"/>
          <w:sz w:val="20"/>
          <w:szCs w:val="20"/>
          <w:shd w:val="clear" w:fill="F0F4F9"/>
          <w:rtl w:val="0"/>
        </w:rPr>
        <w:t>str</w:t>
      </w:r>
      <w:r>
        <w:rPr>
          <w:rFonts w:ascii="Google Sans Text" w:hAnsi="Google Sans Text" w:eastAsia="Google Sans Text" w:cs="Google Sans Text"/>
          <w:color w:val="1B1C1D"/>
          <w:shd w:val="clear" w:fill="F0F4F9"/>
          <w:rtl w:val="0"/>
        </w:rPr>
        <w:t>(e)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8430CE"/>
          <w:sz w:val="20"/>
          <w:szCs w:val="20"/>
          <w:shd w:val="clear" w:fill="F0F4F9"/>
          <w:rtl w:val="0"/>
        </w:rPr>
        <w:t>def</w:t>
      </w:r>
      <w:r>
        <w:rPr>
          <w:rFonts w:ascii="Google Sans Text" w:hAnsi="Google Sans Text" w:eastAsia="Google Sans Text" w:cs="Google Sans Text"/>
          <w:color w:val="444746"/>
          <w:sz w:val="20"/>
          <w:szCs w:val="20"/>
          <w:shd w:val="clear" w:fill="F0F4F9"/>
          <w:rtl w:val="0"/>
        </w:rPr>
        <w:t xml:space="preserve"> </w:t>
      </w:r>
      <w:r>
        <w:rPr>
          <w:rFonts w:ascii="Google Sans Text" w:hAnsi="Google Sans Text" w:eastAsia="Google Sans Text" w:cs="Google Sans Text"/>
          <w:color w:val="996900"/>
          <w:sz w:val="20"/>
          <w:szCs w:val="20"/>
          <w:shd w:val="clear" w:fill="F0F4F9"/>
          <w:rtl w:val="0"/>
        </w:rPr>
        <w:t>find_face_in_db</w:t>
      </w:r>
      <w:r>
        <w:rPr>
          <w:rFonts w:ascii="Google Sans Text" w:hAnsi="Google Sans Text" w:eastAsia="Google Sans Text" w:cs="Google Sans Text"/>
          <w:color w:val="444746"/>
          <w:sz w:val="20"/>
          <w:szCs w:val="20"/>
          <w:shd w:val="clear" w:fill="F0F4F9"/>
          <w:rtl w:val="0"/>
        </w:rPr>
        <w:t>(image_path, db_path):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功能3: 人脸识别 (1:N) - 在数据库(文件夹)中搜索匹配的人脸</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try</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DeepFace.find 会执行:</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1. 计算 image_path 的特征向量</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2. 遍历 db_path 文件夹中的所有图片，计算它们的特征向量</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3. 寻找与 image_path 向量最接近的结果</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dfs (dataframes) 是一个包含匹配结果的列表</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我们只关心最匹配的那个</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dfs = DeepFace.find(</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img_path=image_path,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db_path=db_path,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model_name=MODEL_NAME,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detector_backend=DETECTOR_BACKEND,</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enforce_detection=</w:t>
      </w:r>
      <w:r>
        <w:rPr>
          <w:rFonts w:ascii="Google Sans Text" w:hAnsi="Google Sans Text" w:eastAsia="Google Sans Text" w:cs="Google Sans Text"/>
          <w:color w:val="B55908"/>
          <w:sz w:val="20"/>
          <w:szCs w:val="20"/>
          <w:shd w:val="clear" w:fill="F0F4F9"/>
          <w:rtl w:val="0"/>
        </w:rPr>
        <w:t>True</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silent=</w:t>
      </w:r>
      <w:r>
        <w:rPr>
          <w:rFonts w:ascii="Google Sans Text" w:hAnsi="Google Sans Text" w:eastAsia="Google Sans Text" w:cs="Google Sans Text"/>
          <w:color w:val="B55908"/>
          <w:sz w:val="20"/>
          <w:szCs w:val="20"/>
          <w:shd w:val="clear" w:fill="F0F4F9"/>
          <w:rtl w:val="0"/>
        </w:rPr>
        <w:t>True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隐藏查找过程中的进度条</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matched_identities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if</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967D2"/>
          <w:sz w:val="20"/>
          <w:szCs w:val="20"/>
          <w:shd w:val="clear" w:fill="F0F4F9"/>
          <w:rtl w:val="0"/>
        </w:rPr>
        <w:t>len</w:t>
      </w:r>
      <w:r>
        <w:rPr>
          <w:rFonts w:ascii="Google Sans Text" w:hAnsi="Google Sans Text" w:eastAsia="Google Sans Text" w:cs="Google Sans Text"/>
          <w:color w:val="1B1C1D"/>
          <w:shd w:val="clear" w:fill="F0F4F9"/>
          <w:rtl w:val="0"/>
        </w:rPr>
        <w:t xml:space="preserve">(dfs) &gt; </w:t>
      </w:r>
      <w:r>
        <w:rPr>
          <w:rFonts w:ascii="Google Sans Text" w:hAnsi="Google Sans Text" w:eastAsia="Google Sans Text" w:cs="Google Sans Text"/>
          <w:color w:val="B55908"/>
          <w:sz w:val="20"/>
          <w:szCs w:val="20"/>
          <w:shd w:val="clear" w:fill="F0F4F9"/>
          <w:rtl w:val="0"/>
        </w:rPr>
        <w:t>0</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and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not</w:t>
      </w:r>
      <w:r>
        <w:rPr>
          <w:rFonts w:ascii="Google Sans Text" w:hAnsi="Google Sans Text" w:eastAsia="Google Sans Text" w:cs="Google Sans Text"/>
          <w:color w:val="1B1C1D"/>
          <w:shd w:val="clear" w:fill="F0F4F9"/>
          <w:rtl w:val="0"/>
        </w:rPr>
        <w:t xml:space="preserve"> dfs[</w:t>
      </w:r>
      <w:r>
        <w:rPr>
          <w:rFonts w:ascii="Google Sans Text" w:hAnsi="Google Sans Text" w:eastAsia="Google Sans Text" w:cs="Google Sans Text"/>
          <w:color w:val="B55908"/>
          <w:sz w:val="20"/>
          <w:szCs w:val="20"/>
          <w:shd w:val="clear" w:fill="F0F4F9"/>
          <w:rtl w:val="0"/>
        </w:rPr>
        <w:t>0</w:t>
      </w:r>
      <w:r>
        <w:rPr>
          <w:rFonts w:ascii="Google Sans Text" w:hAnsi="Google Sans Text" w:eastAsia="Google Sans Text" w:cs="Google Sans Text"/>
          <w:color w:val="1B1C1D"/>
          <w:shd w:val="clear" w:fill="F0F4F9"/>
          <w:rtl w:val="0"/>
        </w:rPr>
        <w:t>].empty:</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dfs[0] 是一个 pandas DataFrame，我们将其转换为字典列表</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matched_identities = dfs[</w:t>
      </w:r>
      <w:r>
        <w:rPr>
          <w:rFonts w:ascii="Google Sans Text" w:hAnsi="Google Sans Text" w:eastAsia="Google Sans Text" w:cs="Google Sans Text"/>
          <w:color w:val="B55908"/>
          <w:sz w:val="20"/>
          <w:szCs w:val="20"/>
          <w:shd w:val="clear" w:fill="F0F4F9"/>
          <w:rtl w:val="0"/>
        </w:rPr>
        <w:t>0</w:t>
      </w:r>
      <w:r>
        <w:rPr>
          <w:rFonts w:ascii="Google Sans Text" w:hAnsi="Google Sans Text" w:eastAsia="Google Sans Text" w:cs="Google Sans Text"/>
          <w:color w:val="1B1C1D"/>
          <w:shd w:val="clear" w:fill="F0F4F9"/>
          <w:rtl w:val="0"/>
        </w:rPr>
        <w:t>].to_dict(</w:t>
      </w:r>
      <w:r>
        <w:rPr>
          <w:rFonts w:ascii="Google Sans Text" w:hAnsi="Google Sans Text" w:eastAsia="Google Sans Text" w:cs="Google Sans Text"/>
          <w:color w:val="188038"/>
          <w:sz w:val="20"/>
          <w:szCs w:val="20"/>
          <w:shd w:val="clear" w:fill="F0F4F9"/>
          <w:rtl w:val="0"/>
        </w:rPr>
        <w:t>'records'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"success"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5F6368"/>
          <w:sz w:val="20"/>
          <w:szCs w:val="20"/>
          <w:shd w:val="clear" w:fill="F0F4F9"/>
          <w:rtl w:val="0"/>
        </w:rPr>
        <w:t># 返回所有匹配到的结果 (按相似度排序)</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"matches"</w:t>
      </w:r>
      <w:r>
        <w:rPr>
          <w:rFonts w:ascii="Google Sans Text" w:hAnsi="Google Sans Text" w:eastAsia="Google Sans Text" w:cs="Google Sans Text"/>
          <w:color w:val="1B1C1D"/>
          <w:shd w:val="clear" w:fill="F0F4F9"/>
          <w:rtl w:val="0"/>
        </w:rPr>
        <w:t xml:space="preserve">: matched_identities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except</w:t>
      </w:r>
      <w:r>
        <w:rPr>
          <w:rFonts w:ascii="Google Sans Text" w:hAnsi="Google Sans Text" w:eastAsia="Google Sans Text" w:cs="Google Sans Text"/>
          <w:color w:val="1B1C1D"/>
          <w:shd w:val="clear" w:fill="F0F4F9"/>
          <w:rtl w:val="0"/>
        </w:rPr>
        <w:t xml:space="preserve"> ValueError </w:t>
      </w:r>
      <w:r>
        <w:rPr>
          <w:rFonts w:ascii="Google Sans Text" w:hAnsi="Google Sans Text" w:eastAsia="Google Sans Text" w:cs="Google Sans Text"/>
          <w:color w:val="8430CE"/>
          <w:sz w:val="20"/>
          <w:szCs w:val="20"/>
          <w:shd w:val="clear" w:fill="F0F4F9"/>
          <w:rtl w:val="0"/>
        </w:rPr>
        <w:t>as</w:t>
      </w:r>
      <w:r>
        <w:rPr>
          <w:rFonts w:ascii="Google Sans Text" w:hAnsi="Google Sans Text" w:eastAsia="Google Sans Text" w:cs="Google Sans Text"/>
          <w:color w:val="1B1C1D"/>
          <w:shd w:val="clear" w:fill="F0F4F9"/>
          <w:rtl w:val="0"/>
        </w:rPr>
        <w:t xml:space="preserve"> 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"message"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"No face detected in the query image."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except</w:t>
      </w:r>
      <w:r>
        <w:rPr>
          <w:rFonts w:ascii="Google Sans Text" w:hAnsi="Google Sans Text" w:eastAsia="Google Sans Text" w:cs="Google Sans Text"/>
          <w:color w:val="1B1C1D"/>
          <w:shd w:val="clear" w:fill="F0F4F9"/>
          <w:rtl w:val="0"/>
        </w:rPr>
        <w:t xml:space="preserve"> Exception </w:t>
      </w:r>
      <w:r>
        <w:rPr>
          <w:rFonts w:ascii="Google Sans Text" w:hAnsi="Google Sans Text" w:eastAsia="Google Sans Text" w:cs="Google Sans Text"/>
          <w:color w:val="8430CE"/>
          <w:sz w:val="20"/>
          <w:szCs w:val="20"/>
          <w:shd w:val="clear" w:fill="F0F4F9"/>
          <w:rtl w:val="0"/>
        </w:rPr>
        <w:t>as</w:t>
      </w:r>
      <w:r>
        <w:rPr>
          <w:rFonts w:ascii="Google Sans Text" w:hAnsi="Google Sans Text" w:eastAsia="Google Sans Text" w:cs="Google Sans Text"/>
          <w:color w:val="1B1C1D"/>
          <w:shd w:val="clear" w:fill="F0F4F9"/>
          <w:rtl w:val="0"/>
        </w:rPr>
        <w:t xml:space="preserve"> 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result =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"message"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967D2"/>
          <w:sz w:val="20"/>
          <w:szCs w:val="20"/>
          <w:shd w:val="clear" w:fill="F0F4F9"/>
          <w:rtl w:val="0"/>
        </w:rPr>
        <w:t>str</w:t>
      </w:r>
      <w:r>
        <w:rPr>
          <w:rFonts w:ascii="Google Sans Text" w:hAnsi="Google Sans Text" w:eastAsia="Google Sans Text" w:cs="Google Sans Text"/>
          <w:color w:val="1B1C1D"/>
          <w:shd w:val="clear" w:fill="F0F4F9"/>
          <w:rtl w:val="0"/>
        </w:rPr>
        <w:t>(e)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return</w:t>
      </w:r>
      <w:r>
        <w:rPr>
          <w:rFonts w:ascii="Google Sans Text" w:hAnsi="Google Sans Text" w:eastAsia="Google Sans Text" w:cs="Google Sans Text"/>
          <w:color w:val="1B1C1D"/>
          <w:shd w:val="clear" w:fill="F0F4F9"/>
          <w:rtl w:val="0"/>
        </w:rPr>
        <w:t xml:space="preserve"> json.dumps(result, indent=</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8430CE"/>
          <w:sz w:val="20"/>
          <w:szCs w:val="20"/>
          <w:shd w:val="clear" w:fill="F0F4F9"/>
          <w:rtl w:val="0"/>
        </w:rPr>
        <w:t>def</w:t>
      </w:r>
      <w:r>
        <w:rPr>
          <w:rFonts w:ascii="Google Sans Text" w:hAnsi="Google Sans Text" w:eastAsia="Google Sans Text" w:cs="Google Sans Text"/>
          <w:color w:val="444746"/>
          <w:sz w:val="20"/>
          <w:szCs w:val="20"/>
          <w:shd w:val="clear" w:fill="F0F4F9"/>
          <w:rtl w:val="0"/>
        </w:rPr>
        <w:t xml:space="preserve"> </w:t>
      </w:r>
      <w:r>
        <w:rPr>
          <w:rFonts w:ascii="Google Sans Text" w:hAnsi="Google Sans Text" w:eastAsia="Google Sans Text" w:cs="Google Sans Text"/>
          <w:color w:val="996900"/>
          <w:sz w:val="20"/>
          <w:szCs w:val="20"/>
          <w:shd w:val="clear" w:fill="F0F4F9"/>
          <w:rtl w:val="0"/>
        </w:rPr>
        <w:t>main</w:t>
      </w:r>
      <w:r>
        <w:rPr>
          <w:rFonts w:ascii="Google Sans Text" w:hAnsi="Google Sans Text" w:eastAsia="Google Sans Text" w:cs="Google Sans Text"/>
          <w:color w:val="444746"/>
          <w:sz w:val="20"/>
          <w:szCs w:val="20"/>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主函数：用于 SpringBoot 调用的入口</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用法:</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1. 注册: python face_recognition_service.py register &lt;image_path&gt;</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2. 验证: python face_recognition_service.py verify &lt;image1_path&gt; &lt;image2_path&gt;</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3. 识别: python face_recognition_service.py find &lt;image_path&gt; &lt;db_path&gt;</w:t>
      </w:r>
      <w:r>
        <w:rPr>
          <w:rFonts w:ascii="Google Sans Text" w:hAnsi="Google Sans Text" w:eastAsia="Google Sans Text" w:cs="Google Sans Text"/>
          <w:color w:val="188038"/>
          <w:sz w:val="20"/>
          <w:szCs w:val="20"/>
          <w:shd w:val="clear" w:fill="F0F4F9"/>
          <w:rtl w:val="0"/>
        </w:rPr>
        <w:br w:type="textWrapping"/>
      </w:r>
      <w:r>
        <w:rPr>
          <w:rFonts w:ascii="Google Sans Text" w:hAnsi="Google Sans Text" w:eastAsia="Google Sans Text" w:cs="Google Sans Text"/>
          <w:color w:val="188038"/>
          <w:sz w:val="20"/>
          <w:szCs w:val="20"/>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if</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967D2"/>
          <w:sz w:val="20"/>
          <w:szCs w:val="20"/>
          <w:shd w:val="clear" w:fill="F0F4F9"/>
          <w:rtl w:val="0"/>
        </w:rPr>
        <w:t>len</w:t>
      </w:r>
      <w:r>
        <w:rPr>
          <w:rFonts w:ascii="Google Sans Text" w:hAnsi="Google Sans Text" w:eastAsia="Google Sans Text" w:cs="Google Sans Text"/>
          <w:color w:val="1B1C1D"/>
          <w:shd w:val="clear" w:fill="F0F4F9"/>
          <w:rtl w:val="0"/>
        </w:rPr>
        <w:t xml:space="preserve">(sys.argv) &lt; </w:t>
      </w:r>
      <w:r>
        <w:rPr>
          <w:rFonts w:ascii="Google Sans Text" w:hAnsi="Google Sans Text" w:eastAsia="Google Sans Text" w:cs="Google Sans Text"/>
          <w:color w:val="B55908"/>
          <w:sz w:val="20"/>
          <w:szCs w:val="20"/>
          <w:shd w:val="clear" w:fill="F0F4F9"/>
          <w:rtl w:val="0"/>
        </w:rPr>
        <w:t>3</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print(json.dumps({</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"message"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"Invalid arguments. Usage: python script.py [register|verify|find] &lt;args...&gt;"</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sys.exit(</w:t>
      </w:r>
      <w:r>
        <w:rPr>
          <w:rFonts w:ascii="Google Sans Text" w:hAnsi="Google Sans Text" w:eastAsia="Google Sans Text" w:cs="Google Sans Text"/>
          <w:color w:val="B55908"/>
          <w:sz w:val="20"/>
          <w:szCs w:val="20"/>
          <w:shd w:val="clear" w:fill="F0F4F9"/>
          <w:rtl w:val="0"/>
        </w:rPr>
        <w:t>1</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command = sys.argv[</w:t>
      </w:r>
      <w:r>
        <w:rPr>
          <w:rFonts w:ascii="Google Sans Text" w:hAnsi="Google Sans Text" w:eastAsia="Google Sans Text" w:cs="Google Sans Text"/>
          <w:color w:val="B55908"/>
          <w:sz w:val="20"/>
          <w:szCs w:val="20"/>
          <w:shd w:val="clear" w:fill="F0F4F9"/>
          <w:rtl w:val="0"/>
        </w:rPr>
        <w:t>1</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if</w:t>
      </w:r>
      <w:r>
        <w:rPr>
          <w:rFonts w:ascii="Google Sans Text" w:hAnsi="Google Sans Text" w:eastAsia="Google Sans Text" w:cs="Google Sans Text"/>
          <w:color w:val="1B1C1D"/>
          <w:shd w:val="clear" w:fill="F0F4F9"/>
          <w:rtl w:val="0"/>
        </w:rPr>
        <w:t xml:space="preserve"> command == </w:t>
      </w:r>
      <w:r>
        <w:rPr>
          <w:rFonts w:ascii="Google Sans Text" w:hAnsi="Google Sans Text" w:eastAsia="Google Sans Text" w:cs="Google Sans Text"/>
          <w:color w:val="188038"/>
          <w:sz w:val="20"/>
          <w:szCs w:val="20"/>
          <w:shd w:val="clear" w:fill="F0F4F9"/>
          <w:rtl w:val="0"/>
        </w:rPr>
        <w:t>"register"</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and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967D2"/>
          <w:sz w:val="20"/>
          <w:szCs w:val="20"/>
          <w:shd w:val="clear" w:fill="F0F4F9"/>
          <w:rtl w:val="0"/>
        </w:rPr>
        <w:t>len</w:t>
      </w:r>
      <w:r>
        <w:rPr>
          <w:rFonts w:ascii="Google Sans Text" w:hAnsi="Google Sans Text" w:eastAsia="Google Sans Text" w:cs="Google Sans Text"/>
          <w:color w:val="1B1C1D"/>
          <w:shd w:val="clear" w:fill="F0F4F9"/>
          <w:rtl w:val="0"/>
        </w:rPr>
        <w:t xml:space="preserve">(sys.argv) == </w:t>
      </w:r>
      <w:r>
        <w:rPr>
          <w:rFonts w:ascii="Google Sans Text" w:hAnsi="Google Sans Text" w:eastAsia="Google Sans Text" w:cs="Google Sans Text"/>
          <w:color w:val="B55908"/>
          <w:sz w:val="20"/>
          <w:szCs w:val="20"/>
          <w:shd w:val="clear" w:fill="F0F4F9"/>
          <w:rtl w:val="0"/>
        </w:rPr>
        <w:t>3</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image_path = sys.argv[</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print(get_face_embedding(image_path))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elif</w:t>
      </w:r>
      <w:r>
        <w:rPr>
          <w:rFonts w:ascii="Google Sans Text" w:hAnsi="Google Sans Text" w:eastAsia="Google Sans Text" w:cs="Google Sans Text"/>
          <w:color w:val="1B1C1D"/>
          <w:shd w:val="clear" w:fill="F0F4F9"/>
          <w:rtl w:val="0"/>
        </w:rPr>
        <w:t xml:space="preserve"> command == </w:t>
      </w:r>
      <w:r>
        <w:rPr>
          <w:rFonts w:ascii="Google Sans Text" w:hAnsi="Google Sans Text" w:eastAsia="Google Sans Text" w:cs="Google Sans Text"/>
          <w:color w:val="188038"/>
          <w:sz w:val="20"/>
          <w:szCs w:val="20"/>
          <w:shd w:val="clear" w:fill="F0F4F9"/>
          <w:rtl w:val="0"/>
        </w:rPr>
        <w:t>"verify"</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and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967D2"/>
          <w:sz w:val="20"/>
          <w:szCs w:val="20"/>
          <w:shd w:val="clear" w:fill="F0F4F9"/>
          <w:rtl w:val="0"/>
        </w:rPr>
        <w:t>len</w:t>
      </w:r>
      <w:r>
        <w:rPr>
          <w:rFonts w:ascii="Google Sans Text" w:hAnsi="Google Sans Text" w:eastAsia="Google Sans Text" w:cs="Google Sans Text"/>
          <w:color w:val="1B1C1D"/>
          <w:shd w:val="clear" w:fill="F0F4F9"/>
          <w:rtl w:val="0"/>
        </w:rPr>
        <w:t xml:space="preserve">(sys.argv) == </w:t>
      </w:r>
      <w:r>
        <w:rPr>
          <w:rFonts w:ascii="Google Sans Text" w:hAnsi="Google Sans Text" w:eastAsia="Google Sans Text" w:cs="Google Sans Text"/>
          <w:color w:val="B55908"/>
          <w:sz w:val="20"/>
          <w:szCs w:val="20"/>
          <w:shd w:val="clear" w:fill="F0F4F9"/>
          <w:rtl w:val="0"/>
        </w:rPr>
        <w:t>4</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image1_path = sys.argv[</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image2_path = sys.argv[</w:t>
      </w:r>
      <w:r>
        <w:rPr>
          <w:rFonts w:ascii="Google Sans Text" w:hAnsi="Google Sans Text" w:eastAsia="Google Sans Text" w:cs="Google Sans Text"/>
          <w:color w:val="B55908"/>
          <w:sz w:val="20"/>
          <w:szCs w:val="20"/>
          <w:shd w:val="clear" w:fill="F0F4F9"/>
          <w:rtl w:val="0"/>
        </w:rPr>
        <w:t>3</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print(verify_faces(image1_path, image2_path))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elif</w:t>
      </w:r>
      <w:r>
        <w:rPr>
          <w:rFonts w:ascii="Google Sans Text" w:hAnsi="Google Sans Text" w:eastAsia="Google Sans Text" w:cs="Google Sans Text"/>
          <w:color w:val="1B1C1D"/>
          <w:shd w:val="clear" w:fill="F0F4F9"/>
          <w:rtl w:val="0"/>
        </w:rPr>
        <w:t xml:space="preserve"> command == </w:t>
      </w:r>
      <w:r>
        <w:rPr>
          <w:rFonts w:ascii="Google Sans Text" w:hAnsi="Google Sans Text" w:eastAsia="Google Sans Text" w:cs="Google Sans Text"/>
          <w:color w:val="188038"/>
          <w:sz w:val="20"/>
          <w:szCs w:val="20"/>
          <w:shd w:val="clear" w:fill="F0F4F9"/>
          <w:rtl w:val="0"/>
        </w:rPr>
        <w:t>"find"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and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967D2"/>
          <w:sz w:val="20"/>
          <w:szCs w:val="20"/>
          <w:shd w:val="clear" w:fill="F0F4F9"/>
          <w:rtl w:val="0"/>
        </w:rPr>
        <w:t>len</w:t>
      </w:r>
      <w:r>
        <w:rPr>
          <w:rFonts w:ascii="Google Sans Text" w:hAnsi="Google Sans Text" w:eastAsia="Google Sans Text" w:cs="Google Sans Text"/>
          <w:color w:val="1B1C1D"/>
          <w:shd w:val="clear" w:fill="F0F4F9"/>
          <w:rtl w:val="0"/>
        </w:rPr>
        <w:t xml:space="preserve">(sys.argv) == </w:t>
      </w:r>
      <w:r>
        <w:rPr>
          <w:rFonts w:ascii="Google Sans Text" w:hAnsi="Google Sans Text" w:eastAsia="Google Sans Text" w:cs="Google Sans Text"/>
          <w:color w:val="B55908"/>
          <w:sz w:val="20"/>
          <w:szCs w:val="20"/>
          <w:shd w:val="clear" w:fill="F0F4F9"/>
          <w:rtl w:val="0"/>
        </w:rPr>
        <w:t>4</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image_path = sys.argv[</w:t>
      </w:r>
      <w:r>
        <w:rPr>
          <w:rFonts w:ascii="Google Sans Text" w:hAnsi="Google Sans Text" w:eastAsia="Google Sans Text" w:cs="Google Sans Text"/>
          <w:color w:val="B55908"/>
          <w:sz w:val="20"/>
          <w:szCs w:val="20"/>
          <w:shd w:val="clear" w:fill="F0F4F9"/>
          <w:rtl w:val="0"/>
        </w:rPr>
        <w:t>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db_path = sys.argv[</w:t>
      </w:r>
      <w:r>
        <w:rPr>
          <w:rFonts w:ascii="Google Sans Text" w:hAnsi="Google Sans Text" w:eastAsia="Google Sans Text" w:cs="Google Sans Text"/>
          <w:color w:val="B55908"/>
          <w:sz w:val="20"/>
          <w:szCs w:val="20"/>
          <w:shd w:val="clear" w:fill="F0F4F9"/>
          <w:rtl w:val="0"/>
        </w:rPr>
        <w:t>3</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print(find_face_in_db(image_path, db_path))</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8430CE"/>
          <w:sz w:val="20"/>
          <w:szCs w:val="20"/>
          <w:shd w:val="clear" w:fill="F0F4F9"/>
          <w:rtl w:val="0"/>
        </w:rPr>
        <w:t>else</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print(json.dumps({</w:t>
      </w:r>
      <w:r>
        <w:rPr>
          <w:rFonts w:ascii="Google Sans Text" w:hAnsi="Google Sans Text" w:eastAsia="Google Sans Text" w:cs="Google Sans Text"/>
          <w:color w:val="18803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"error"</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"message"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"Invalid command or number of arguments."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sys.exit(</w:t>
      </w:r>
      <w:r>
        <w:rPr>
          <w:rFonts w:ascii="Google Sans Text" w:hAnsi="Google Sans Text" w:eastAsia="Google Sans Text" w:cs="Google Sans Text"/>
          <w:color w:val="B55908"/>
          <w:sz w:val="20"/>
          <w:szCs w:val="20"/>
          <w:shd w:val="clear" w:fill="F0F4F9"/>
          <w:rtl w:val="0"/>
        </w:rPr>
        <w:t>1</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8430CE"/>
          <w:sz w:val="20"/>
          <w:szCs w:val="20"/>
          <w:shd w:val="clear" w:fill="F0F4F9"/>
          <w:rtl w:val="0"/>
        </w:rPr>
        <w:t>if</w:t>
      </w:r>
      <w:r>
        <w:rPr>
          <w:rFonts w:ascii="Google Sans Text" w:hAnsi="Google Sans Text" w:eastAsia="Google Sans Text" w:cs="Google Sans Text"/>
          <w:color w:val="1B1C1D"/>
          <w:shd w:val="clear" w:fill="F0F4F9"/>
          <w:rtl w:val="0"/>
        </w:rPr>
        <w:t xml:space="preserve"> __name__ == </w:t>
      </w:r>
      <w:r>
        <w:rPr>
          <w:rFonts w:ascii="Google Sans Text" w:hAnsi="Google Sans Text" w:eastAsia="Google Sans Text" w:cs="Google Sans Text"/>
          <w:color w:val="188038"/>
          <w:sz w:val="20"/>
          <w:szCs w:val="20"/>
          <w:shd w:val="clear" w:fill="F0F4F9"/>
          <w:rtl w:val="0"/>
        </w:rPr>
        <w:t>"__main__"</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main()</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br w:type="textWrapping"/>
      </w:r>
    </w:p>
    <w:p w14:paraId="00000073">
      <w:pPr>
        <w:spacing w:before="120" w:after="240" w:line="275" w:lineRule="auto"/>
        <w:rPr>
          <w:rFonts w:ascii="Google Sans Text" w:hAnsi="Google Sans Text" w:eastAsia="Google Sans Text" w:cs="Google Sans Text"/>
          <w:color w:val="1B1C1D"/>
          <w:shd w:val="clear" w:fill="F0F4F9"/>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74">
      <w:pPr>
        <w:pStyle w:val="4"/>
        <w:spacing w:before="0" w:after="120" w:line="275" w:lineRule="auto"/>
        <w:rPr>
          <w:rFonts w:ascii="Google Sans" w:hAnsi="Google Sans" w:eastAsia="Google Sans" w:cs="Google Sans"/>
          <w:color w:val="1B1C1D"/>
        </w:rPr>
      </w:pPr>
      <w:r>
        <w:rPr>
          <w:rFonts w:ascii="Google Sans" w:hAnsi="Google Sans" w:eastAsia="Google Sans" w:cs="Google Sans"/>
          <w:color w:val="1B1C1D"/>
          <w:rtl w:val="0"/>
        </w:rPr>
        <w:t>第3步：如何测试脚本（技术验证）</w:t>
      </w:r>
    </w:p>
    <w:p w14:paraId="00000075">
      <w:pPr>
        <w:spacing w:after="240" w:line="275" w:lineRule="auto"/>
        <w:rPr>
          <w:rFonts w:ascii="Google Sans" w:hAnsi="Google Sans" w:eastAsia="Google Sans" w:cs="Google Sans"/>
          <w:color w:val="1B1C1D"/>
        </w:rPr>
      </w:pPr>
    </w:p>
    <w:p w14:paraId="00000076">
      <w:pPr>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在你开始编写Java代码之前，</w:t>
      </w:r>
      <w:r>
        <w:rPr>
          <w:rFonts w:ascii="Google Sans Text" w:hAnsi="Google Sans Text" w:eastAsia="Google Sans Text" w:cs="Google Sans Text"/>
          <w:b/>
          <w:color w:val="1B1C1D"/>
          <w:rtl w:val="0"/>
        </w:rPr>
        <w:t>必须</w:t>
      </w:r>
      <w:r>
        <w:rPr>
          <w:rFonts w:ascii="Google Sans Text" w:hAnsi="Google Sans Text" w:eastAsia="Google Sans Text" w:cs="Google Sans Text"/>
          <w:color w:val="1B1C1D"/>
          <w:rtl w:val="0"/>
        </w:rPr>
        <w:t>先在命令行中独立测试这个Python脚本，确保它能按预期工作。</w:t>
      </w:r>
    </w:p>
    <w:p w14:paraId="00000077">
      <w:pPr>
        <w:numPr>
          <w:ilvl w:val="0"/>
          <w:numId w:val="16"/>
        </w:numPr>
        <w:spacing w:after="0" w:afterAutospacing="0" w:line="275" w:lineRule="auto"/>
        <w:ind w:left="480" w:hanging="360"/>
      </w:pPr>
      <w:r>
        <w:rPr>
          <w:rFonts w:ascii="Google Sans Text" w:hAnsi="Google Sans Text" w:eastAsia="Google Sans Text" w:cs="Google Sans Text"/>
          <w:color w:val="1B1C1D"/>
          <w:rtl w:val="0"/>
        </w:rPr>
        <w:t>准备测试图片和数据库</w:t>
      </w:r>
      <w:r>
        <w:rPr>
          <w:rtl w:val="0"/>
        </w:rPr>
        <w:br w:type="textWrapping"/>
      </w:r>
      <w:r>
        <w:rPr>
          <w:rFonts w:ascii="Google Sans Text" w:hAnsi="Google Sans Text" w:eastAsia="Google Sans Text" w:cs="Google Sans Text"/>
          <w:color w:val="1B1C1D"/>
          <w:rtl w:val="0"/>
        </w:rPr>
        <w:t>在你的电脑上创建一个项目文件夹，结构如下：</w:t>
      </w:r>
      <w:r>
        <w:rPr>
          <w:rtl w:val="0"/>
        </w:rPr>
        <w:br w:type="textWrapping"/>
      </w:r>
      <w:r>
        <w:rPr>
          <w:rFonts w:ascii="Google Sans Text" w:hAnsi="Google Sans Text" w:eastAsia="Google Sans Text" w:cs="Google Sans Text"/>
          <w:color w:val="1B1C1D"/>
          <w:shd w:val="clear" w:fill="F0F4F9"/>
          <w:rtl w:val="0"/>
        </w:rPr>
        <w:t>my_face_project/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face_recognition_service.py  (你刚刚保存的脚本)</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db/                           (人脸"数据库"文件夹)</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 zhangsan_01.jpg           (张三的照片1)</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 zhangsan_02.jpg           (张三的照片2)</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 lisi_01.jpg               (李四的照片)</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test_images/                  (用于测试的"新"照片)</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 test_zhangsan.jpg         (另一张张三的照片)</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 test_lisi.jpg             (另一张李四的照片)</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 test_wangwu.jpg           (一个未注册的王五的照片)</w:t>
      </w:r>
      <w:r>
        <w:rPr>
          <w:rFonts w:ascii="Google Sans Text" w:hAnsi="Google Sans Text" w:eastAsia="Google Sans Text" w:cs="Google Sans Text"/>
          <w:color w:val="1B1C1D"/>
          <w:shd w:val="clear" w:fill="F0F4F9"/>
          <w:rtl w:val="0"/>
        </w:rPr>
        <w:br w:type="textWrapping"/>
      </w:r>
    </w:p>
    <w:p w14:paraId="00000078">
      <w:pPr>
        <w:numPr>
          <w:ilvl w:val="1"/>
          <w:numId w:val="17"/>
        </w:numPr>
        <w:spacing w:after="0" w:afterAutospacing="0" w:line="275" w:lineRule="auto"/>
        <w:ind w:left="885" w:hanging="360"/>
      </w:pPr>
      <w:r>
        <w:rPr>
          <w:rFonts w:ascii="Google Sans Text" w:hAnsi="Google Sans Text" w:eastAsia="Google Sans Text" w:cs="Google Sans Text"/>
          <w:b/>
          <w:color w:val="1B1C1D"/>
          <w:rtl w:val="0"/>
        </w:rPr>
        <w:t>重要提示</w:t>
      </w:r>
      <w:r>
        <w:rPr>
          <w:rFonts w:ascii="Google Sans Text" w:hAnsi="Google Sans Text" w:eastAsia="Google Sans Text" w:cs="Google Sans Text"/>
          <w:color w:val="1B1C1D"/>
          <w:rtl w:val="0"/>
        </w:rPr>
        <w:t>：deepface 在</w:t>
      </w:r>
      <w:r>
        <w:rPr>
          <w:rFonts w:ascii="Google Sans Text" w:hAnsi="Google Sans Text" w:eastAsia="Google Sans Text" w:cs="Google Sans Text"/>
          <w:b/>
          <w:color w:val="1B1C1D"/>
          <w:rtl w:val="0"/>
        </w:rPr>
        <w:t>第一次</w:t>
      </w:r>
      <w:r>
        <w:rPr>
          <w:rFonts w:ascii="Google Sans Text" w:hAnsi="Google Sans Text" w:eastAsia="Google Sans Text" w:cs="Google Sans Text"/>
          <w:color w:val="1B1C1D"/>
          <w:rtl w:val="0"/>
        </w:rPr>
        <w:t>运行每个模型 (ArcFace, MTCNN) 时，会自动从网上下载预训练模型文件（几百MB）。请确保你的电脑联网，并耐心等待它下载完成。这</w:t>
      </w:r>
      <w:r>
        <w:rPr>
          <w:rFonts w:ascii="Google Sans Text" w:hAnsi="Google Sans Text" w:eastAsia="Google Sans Text" w:cs="Google Sans Text"/>
          <w:b/>
          <w:color w:val="1B1C1D"/>
          <w:rtl w:val="0"/>
        </w:rPr>
        <w:t>只会发生一次</w:t>
      </w:r>
      <w:r>
        <w:rPr>
          <w:rFonts w:ascii="Google Sans Text" w:hAnsi="Google Sans Text" w:eastAsia="Google Sans Text" w:cs="Google Sans Text"/>
          <w:color w:val="1B1C1D"/>
          <w:rtl w:val="0"/>
        </w:rPr>
        <w:t>。</w:t>
      </w:r>
    </w:p>
    <w:p w14:paraId="00000079">
      <w:pPr>
        <w:numPr>
          <w:ilvl w:val="0"/>
          <w:numId w:val="16"/>
        </w:numPr>
        <w:spacing w:before="0" w:beforeAutospacing="0" w:after="0" w:afterAutospacing="0" w:line="275" w:lineRule="auto"/>
        <w:ind w:left="480" w:hanging="360"/>
      </w:pPr>
      <w:r>
        <w:rPr>
          <w:rFonts w:ascii="Google Sans Text" w:hAnsi="Google Sans Text" w:eastAsia="Google Sans Text" w:cs="Google Sans Text"/>
          <w:b/>
          <w:color w:val="1B1C1D"/>
          <w:rtl w:val="0"/>
        </w:rPr>
        <w:t>打开你的命令行/终端</w:t>
      </w:r>
      <w:r>
        <w:rPr>
          <w:rFonts w:ascii="Google Sans Text" w:hAnsi="Google Sans Text" w:eastAsia="Google Sans Text" w:cs="Google Sans Text"/>
          <w:color w:val="1B1C1D"/>
          <w:rtl w:val="0"/>
        </w:rPr>
        <w:t>，进入 my_face_project 文件夹。</w:t>
      </w:r>
    </w:p>
    <w:p w14:paraId="0000007A">
      <w:pPr>
        <w:numPr>
          <w:ilvl w:val="0"/>
          <w:numId w:val="16"/>
        </w:numPr>
        <w:spacing w:before="0" w:beforeAutospacing="0" w:after="0" w:afterAutospacing="0" w:line="275" w:lineRule="auto"/>
        <w:ind w:left="480" w:hanging="360"/>
      </w:pPr>
      <w:r>
        <w:rPr>
          <w:rFonts w:ascii="Google Sans Text" w:hAnsi="Google Sans Text" w:eastAsia="Google Sans Text" w:cs="Google Sans Text"/>
          <w:b/>
          <w:color w:val="1B1C1D"/>
          <w:rtl w:val="0"/>
        </w:rPr>
        <w:t>测试 (功能1: 注册/提取特征)</w:t>
      </w:r>
    </w:p>
    <w:p w14:paraId="0000007B">
      <w:pPr>
        <w:numPr>
          <w:ilvl w:val="1"/>
          <w:numId w:val="18"/>
        </w:numPr>
        <w:spacing w:after="0" w:afterAutospacing="0" w:line="275" w:lineRule="auto"/>
        <w:ind w:left="885" w:hanging="360"/>
      </w:pPr>
      <w:r>
        <w:rPr>
          <w:rFonts w:ascii="Google Sans Text" w:hAnsi="Google Sans Text" w:eastAsia="Google Sans Text" w:cs="Google Sans Text"/>
          <w:color w:val="1B1C1D"/>
          <w:rtl w:val="0"/>
        </w:rPr>
        <w:t>命令：python face_recognition_service.py register test_images/test_zhangsan.jpg</w:t>
      </w:r>
    </w:p>
    <w:p w14:paraId="0000007C">
      <w:pPr>
        <w:numPr>
          <w:ilvl w:val="1"/>
          <w:numId w:val="18"/>
        </w:numPr>
        <w:spacing w:before="0" w:beforeAutospacing="0" w:after="0" w:afterAutospacing="0" w:line="275" w:lineRule="auto"/>
        <w:ind w:left="885" w:hanging="360"/>
      </w:pPr>
      <w:r>
        <w:rPr>
          <w:rFonts w:ascii="Google Sans Text" w:hAnsi="Google Sans Text" w:eastAsia="Google Sans Text" w:cs="Google Sans Text"/>
          <w:color w:val="1B1C1D"/>
          <w:rtl w:val="0"/>
        </w:rPr>
        <w:t>预期输出 (一个JSON，包含512个数字的向量)：</w:t>
      </w:r>
      <w:r>
        <w:rPr>
          <w:rtl w:val="0"/>
        </w:rPr>
        <w:br w:type="textWrapping"/>
      </w:r>
      <w:r>
        <w:rPr>
          <w:rFonts w:ascii="Google Sans Text" w:hAnsi="Google Sans Text" w:eastAsia="Google Sans Text" w:cs="Google Sans Text"/>
          <w:color w:val="444746"/>
          <w:shd w:val="clear" w:fill="F0F4F9"/>
          <w:rtl w:val="0"/>
        </w:rPr>
        <w:t>JSON</w:t>
      </w:r>
      <w:r>
        <w:rPr>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"success"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"embedding"</w:t>
      </w:r>
      <w:r>
        <w:rPr>
          <w:rFonts w:ascii="Google Sans Text" w:hAnsi="Google Sans Text" w:eastAsia="Google Sans Text" w:cs="Google Sans Text"/>
          <w:color w:val="1B1C1D"/>
          <w:shd w:val="clear" w:fill="F0F4F9"/>
          <w:rtl w:val="0"/>
        </w:rPr>
        <w:t>: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0.0123</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-0.0456</w:t>
      </w:r>
      <w:r>
        <w:rPr>
          <w:rFonts w:ascii="Google Sans Text" w:hAnsi="Google Sans Text" w:eastAsia="Google Sans Text" w:cs="Google Sans Text"/>
          <w:color w:val="1B1C1D"/>
          <w:shd w:val="clear" w:fill="F0F4F9"/>
          <w:rtl w:val="0"/>
        </w:rPr>
        <w:t xml:space="preserve">, ..., </w:t>
      </w:r>
      <w:r>
        <w:rPr>
          <w:rFonts w:ascii="Google Sans Text" w:hAnsi="Google Sans Text" w:eastAsia="Google Sans Text" w:cs="Google Sans Text"/>
          <w:color w:val="B55908"/>
          <w:sz w:val="20"/>
          <w:szCs w:val="20"/>
          <w:shd w:val="clear" w:fill="F0F4F9"/>
          <w:rtl w:val="0"/>
        </w:rPr>
        <w:t>0.0789</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"image_path"</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"test_images/test_zhangsan.jpg"</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p>
    <w:p w14:paraId="0000007D">
      <w:pPr>
        <w:numPr>
          <w:ilvl w:val="0"/>
          <w:numId w:val="16"/>
        </w:numPr>
        <w:spacing w:before="0" w:beforeAutospacing="0" w:after="0" w:afterAutospacing="0" w:line="275" w:lineRule="auto"/>
        <w:ind w:left="480" w:hanging="360"/>
      </w:pPr>
      <w:r>
        <w:rPr>
          <w:rFonts w:ascii="Google Sans Text" w:hAnsi="Google Sans Text" w:eastAsia="Google Sans Text" w:cs="Google Sans Text"/>
          <w:b/>
          <w:color w:val="1B1C1D"/>
          <w:rtl w:val="0"/>
        </w:rPr>
        <w:t>测试 (功能2: 验证 1:1)</w:t>
      </w:r>
    </w:p>
    <w:p w14:paraId="0000007E">
      <w:pPr>
        <w:numPr>
          <w:ilvl w:val="1"/>
          <w:numId w:val="19"/>
        </w:numPr>
        <w:spacing w:after="0" w:afterAutospacing="0" w:line="275" w:lineRule="auto"/>
        <w:ind w:left="885" w:hanging="360"/>
      </w:pPr>
      <w:r>
        <w:rPr>
          <w:rFonts w:ascii="Google Sans Text" w:hAnsi="Google Sans Text" w:eastAsia="Google Sans Text" w:cs="Google Sans Text"/>
          <w:color w:val="1B1C1D"/>
          <w:rtl w:val="0"/>
        </w:rPr>
        <w:t>命令 (同一个人)：python face_recognition_service.py verify test_images/test_zhangsan.jpg db/zhangsan_01.jpg</w:t>
      </w:r>
    </w:p>
    <w:p w14:paraId="0000007F">
      <w:pPr>
        <w:numPr>
          <w:ilvl w:val="1"/>
          <w:numId w:val="19"/>
        </w:numPr>
        <w:spacing w:before="0" w:beforeAutospacing="0" w:after="0" w:afterAutospacing="0" w:line="275" w:lineRule="auto"/>
        <w:ind w:left="885" w:hanging="360"/>
      </w:pPr>
      <w:r>
        <w:rPr>
          <w:rFonts w:ascii="Google Sans Text" w:hAnsi="Google Sans Text" w:eastAsia="Google Sans Text" w:cs="Google Sans Text"/>
          <w:color w:val="1B1C1D"/>
          <w:rtl w:val="0"/>
        </w:rPr>
        <w:t>预期输出：</w:t>
      </w:r>
      <w:r>
        <w:rPr>
          <w:rtl w:val="0"/>
        </w:rPr>
        <w:br w:type="textWrapping"/>
      </w:r>
      <w:r>
        <w:rPr>
          <w:rFonts w:ascii="Google Sans Text" w:hAnsi="Google Sans Text" w:eastAsia="Google Sans Text" w:cs="Google Sans Text"/>
          <w:color w:val="444746"/>
          <w:shd w:val="clear" w:fill="F0F4F9"/>
          <w:rtl w:val="0"/>
        </w:rPr>
        <w:t>JSON</w:t>
      </w:r>
      <w:r>
        <w:rPr>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"success"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"verified"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true</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"distance"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0.2345</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"threshold"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0.68</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"model"</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"ArcFace"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p>
    <w:p w14:paraId="00000080">
      <w:pPr>
        <w:numPr>
          <w:ilvl w:val="1"/>
          <w:numId w:val="19"/>
        </w:numPr>
        <w:spacing w:before="0" w:beforeAutospacing="0" w:after="0" w:afterAutospacing="0" w:line="275" w:lineRule="auto"/>
        <w:ind w:left="885" w:hanging="360"/>
      </w:pPr>
      <w:r>
        <w:rPr>
          <w:rFonts w:ascii="Google Sans Text" w:hAnsi="Google Sans Text" w:eastAsia="Google Sans Text" w:cs="Google Sans Text"/>
          <w:color w:val="1B1C1D"/>
          <w:rtl w:val="0"/>
        </w:rPr>
        <w:t>命令 (不同的人)：python face_recognition_service.py verify test_images/test_zhangsan.jpg db/lisi_01.jpg</w:t>
      </w:r>
    </w:p>
    <w:p w14:paraId="00000081">
      <w:pPr>
        <w:numPr>
          <w:ilvl w:val="1"/>
          <w:numId w:val="19"/>
        </w:numPr>
        <w:spacing w:before="0" w:beforeAutospacing="0" w:after="0" w:afterAutospacing="0" w:line="275" w:lineRule="auto"/>
        <w:ind w:left="885" w:hanging="360"/>
      </w:pPr>
      <w:r>
        <w:rPr>
          <w:rFonts w:ascii="Google Sans Text" w:hAnsi="Google Sans Text" w:eastAsia="Google Sans Text" w:cs="Google Sans Text"/>
          <w:color w:val="1B1C1D"/>
          <w:rtl w:val="0"/>
        </w:rPr>
        <w:t>预期输出：</w:t>
      </w:r>
      <w:r>
        <w:rPr>
          <w:rtl w:val="0"/>
        </w:rPr>
        <w:br w:type="textWrapping"/>
      </w:r>
      <w:r>
        <w:rPr>
          <w:rFonts w:ascii="Google Sans Text" w:hAnsi="Google Sans Text" w:eastAsia="Google Sans Text" w:cs="Google Sans Text"/>
          <w:color w:val="444746"/>
          <w:shd w:val="clear" w:fill="F0F4F9"/>
          <w:rtl w:val="0"/>
        </w:rPr>
        <w:t>JSON</w:t>
      </w:r>
      <w:r>
        <w:rPr>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"success"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"verified"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false</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"distance"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0.9876</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"threshold"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0.68</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"model"</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"ArcFace"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p>
    <w:p w14:paraId="00000082">
      <w:pPr>
        <w:numPr>
          <w:ilvl w:val="0"/>
          <w:numId w:val="16"/>
        </w:numPr>
        <w:spacing w:before="0" w:beforeAutospacing="0" w:after="0" w:afterAutospacing="0" w:line="275" w:lineRule="auto"/>
        <w:ind w:left="480" w:hanging="360"/>
      </w:pPr>
      <w:r>
        <w:rPr>
          <w:rFonts w:ascii="Google Sans Text" w:hAnsi="Google Sans Text" w:eastAsia="Google Sans Text" w:cs="Google Sans Text"/>
          <w:b/>
          <w:color w:val="1B1C1D"/>
          <w:rtl w:val="0"/>
        </w:rPr>
        <w:t>测试 (功能3: 识别 1:N)</w:t>
      </w:r>
    </w:p>
    <w:p w14:paraId="00000083">
      <w:pPr>
        <w:numPr>
          <w:ilvl w:val="1"/>
          <w:numId w:val="20"/>
        </w:numPr>
        <w:spacing w:after="0" w:afterAutospacing="0" w:line="275" w:lineRule="auto"/>
        <w:ind w:left="885" w:hanging="360"/>
      </w:pPr>
      <w:r>
        <w:rPr>
          <w:rFonts w:ascii="Google Sans Text" w:hAnsi="Google Sans Text" w:eastAsia="Google Sans Text" w:cs="Google Sans Text"/>
          <w:color w:val="1B1C1D"/>
          <w:rtl w:val="0"/>
        </w:rPr>
        <w:t>命令：python face_recognition_service.py find test_images/test_zhangsan.jpg db/</w:t>
      </w:r>
    </w:p>
    <w:p w14:paraId="00000084">
      <w:pPr>
        <w:numPr>
          <w:ilvl w:val="1"/>
          <w:numId w:val="20"/>
        </w:numPr>
        <w:spacing w:before="0" w:beforeAutospacing="0" w:after="0" w:afterAutospacing="0" w:line="275" w:lineRule="auto"/>
        <w:ind w:left="885" w:hanging="360"/>
      </w:pPr>
      <w:r>
        <w:rPr>
          <w:rFonts w:ascii="Google Sans Text" w:hAnsi="Google Sans Text" w:eastAsia="Google Sans Text" w:cs="Google Sans Text"/>
          <w:color w:val="1B1C1D"/>
          <w:rtl w:val="0"/>
        </w:rPr>
        <w:t>预期输出 (一个JSON，matches 列表按相似度从高到低排序)：</w:t>
      </w:r>
      <w:r>
        <w:rPr>
          <w:rtl w:val="0"/>
        </w:rPr>
        <w:br w:type="textWrapping"/>
      </w:r>
      <w:r>
        <w:rPr>
          <w:rFonts w:ascii="Google Sans Text" w:hAnsi="Google Sans Text" w:eastAsia="Google Sans Text" w:cs="Google Sans Text"/>
          <w:color w:val="444746"/>
          <w:shd w:val="clear" w:fill="F0F4F9"/>
          <w:rtl w:val="0"/>
        </w:rPr>
        <w:t>JSON</w:t>
      </w:r>
      <w:r>
        <w:rPr>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"status"</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"success"</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"matches"</w:t>
      </w:r>
      <w:r>
        <w:rPr>
          <w:rFonts w:ascii="Google Sans Text" w:hAnsi="Google Sans Text" w:eastAsia="Google Sans Text" w:cs="Google Sans Text"/>
          <w:color w:val="1B1C1D"/>
          <w:shd w:val="clear" w:fill="F0F4F9"/>
          <w:rtl w:val="0"/>
        </w:rPr>
        <w:t>: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"identity"</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"db/zhangsan_01.jpg"</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"target_x"</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68</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"target_y"</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72</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"target_w"</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150</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"target_h"</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150</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"source_x"</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70</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"source_y"</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75</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"source_w"</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148</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"source_h"</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148</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"threshold"</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0.68</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"distance"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0.2345</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"identity"</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88038"/>
          <w:sz w:val="20"/>
          <w:szCs w:val="20"/>
          <w:shd w:val="clear" w:fill="F0F4F9"/>
          <w:rtl w:val="0"/>
        </w:rPr>
        <w:t>"db/zhangsan_02.jpg"</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"target_x"</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65</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"distance"</w:t>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B55908"/>
          <w:sz w:val="20"/>
          <w:szCs w:val="20"/>
          <w:shd w:val="clear" w:fill="F0F4F9"/>
          <w:rtl w:val="0"/>
        </w:rPr>
        <w:t>0.3122</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 xml:space="preserve">  ]</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p>
    <w:p w14:paraId="00000085">
      <w:pPr>
        <w:numPr>
          <w:ilvl w:val="1"/>
          <w:numId w:val="20"/>
        </w:numPr>
        <w:spacing w:before="0" w:beforeAutospacing="0" w:after="120" w:line="275" w:lineRule="auto"/>
        <w:ind w:left="885" w:hanging="360"/>
      </w:pPr>
      <w:r>
        <w:rPr>
          <w:rFonts w:ascii="Google Sans Text" w:hAnsi="Google Sans Text" w:eastAsia="Google Sans Text" w:cs="Google Sans Text"/>
          <w:color w:val="1B1C1D"/>
          <w:rtl w:val="0"/>
        </w:rPr>
        <w:t>如果你用 test_wangwu.jpg (未注册的人) 去 find，matches 列表会返回空，或者返回的 distance 值会非常高（远大于 threshold）。</w:t>
      </w:r>
    </w:p>
    <w:p w14:paraId="00000086">
      <w:pPr>
        <w:spacing w:before="240" w:after="240" w:line="275" w:lineRule="auto"/>
        <w:rPr>
          <w:rFonts w:ascii="Google Sans Text" w:hAnsi="Google Sans Text" w:eastAsia="Google Sans Text" w:cs="Google Sans Text"/>
          <w:color w:val="1B1C1D"/>
        </w:rPr>
      </w:pPr>
    </w:p>
    <w:p w14:paraId="00000087">
      <w:pPr>
        <w:pStyle w:val="4"/>
        <w:spacing w:before="0" w:after="120" w:line="275" w:lineRule="auto"/>
        <w:rPr>
          <w:rFonts w:ascii="Google Sans" w:hAnsi="Google Sans" w:eastAsia="Google Sans" w:cs="Google Sans"/>
          <w:color w:val="1B1C1D"/>
        </w:rPr>
      </w:pPr>
      <w:bookmarkStart w:id="1" w:name="_3jfeeawv3a89" w:colFirst="0" w:colLast="0"/>
      <w:bookmarkEnd w:id="1"/>
      <w:r>
        <w:rPr>
          <w:rFonts w:ascii="Google Sans" w:hAnsi="Google Sans" w:eastAsia="Google Sans" w:cs="Google Sans"/>
          <w:color w:val="1B1C1D"/>
          <w:rtl w:val="0"/>
        </w:rPr>
        <w:t>总结</w:t>
      </w:r>
    </w:p>
    <w:p w14:paraId="00000088">
      <w:pPr>
        <w:spacing w:after="240" w:line="275" w:lineRule="auto"/>
        <w:rPr>
          <w:rFonts w:ascii="Google Sans" w:hAnsi="Google Sans" w:eastAsia="Google Sans" w:cs="Google Sans"/>
          <w:color w:val="1B1C1D"/>
        </w:rPr>
      </w:pPr>
    </w:p>
    <w:p w14:paraId="00000089">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这个脚本 face_recognition_service.py 已经是一个功能完整的AI微服务了。</w:t>
      </w:r>
    </w:p>
    <w:p w14:paraId="0000008A">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技术可行性确认</w:t>
      </w:r>
      <w:r>
        <w:rPr>
          <w:rFonts w:ascii="Google Sans Text" w:hAnsi="Google Sans Text" w:eastAsia="Google Sans Text" w:cs="Google Sans Text"/>
          <w:color w:val="1B1C1D"/>
          <w:rtl w:val="0"/>
        </w:rPr>
        <w:t>：只要你在命令行中能成功跑通上述所有测试，就证明了</w:t>
      </w:r>
      <w:r>
        <w:rPr>
          <w:rFonts w:ascii="Google Sans Text" w:hAnsi="Google Sans Text" w:eastAsia="Google Sans Text" w:cs="Google Sans Text"/>
          <w:b/>
          <w:color w:val="1B1C1D"/>
          <w:rtl w:val="0"/>
        </w:rPr>
        <w:t>技术上完全可行</w:t>
      </w:r>
      <w:r>
        <w:rPr>
          <w:rFonts w:ascii="Google Sans Text" w:hAnsi="Google Sans Text" w:eastAsia="Google Sans Text" w:cs="Google Sans Text"/>
          <w:color w:val="1B1C1D"/>
          <w:rtl w:val="0"/>
        </w:rPr>
        <w:t>。</w:t>
      </w:r>
    </w:p>
    <w:p w14:paraId="0000008B">
      <w:pPr>
        <w:spacing w:after="120" w:line="275" w:lineRule="auto"/>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下一步</w:t>
      </w:r>
      <w:r>
        <w:rPr>
          <w:rFonts w:ascii="Google Sans Text" w:hAnsi="Google Sans Text" w:eastAsia="Google Sans Text" w:cs="Google Sans Text"/>
          <w:color w:val="1B1C1D"/>
          <w:rtl w:val="0"/>
        </w:rPr>
        <w:t>：你的Java SpringBoot后端需要做的就是：</w:t>
      </w:r>
    </w:p>
    <w:p w14:paraId="0000008C">
      <w:pPr>
        <w:numPr>
          <w:ilvl w:val="0"/>
          <w:numId w:val="21"/>
        </w:numPr>
        <w:spacing w:after="0" w:afterAutospacing="0" w:line="275" w:lineRule="auto"/>
        <w:ind w:left="480" w:hanging="360"/>
      </w:pPr>
      <w:r>
        <w:rPr>
          <w:rFonts w:ascii="Google Sans Text" w:hAnsi="Google Sans Text" w:eastAsia="Google Sans Text" w:cs="Google Sans Text"/>
          <w:color w:val="1B1C1D"/>
          <w:rtl w:val="0"/>
        </w:rPr>
        <w:t>接收Android App上传的图片并保存到服务器临时路径。</w:t>
      </w:r>
    </w:p>
    <w:p w14:paraId="0000008D">
      <w:pPr>
        <w:numPr>
          <w:ilvl w:val="0"/>
          <w:numId w:val="21"/>
        </w:numPr>
        <w:spacing w:before="0" w:beforeAutospacing="0" w:after="0" w:afterAutospacing="0" w:line="275" w:lineRule="auto"/>
        <w:ind w:left="480" w:hanging="360"/>
      </w:pPr>
      <w:r>
        <w:rPr>
          <w:rFonts w:ascii="Google Sans Text" w:hAnsi="Google Sans Text" w:eastAsia="Google Sans Text" w:cs="Google Sans Text"/>
          <w:color w:val="1B1C1D"/>
          <w:rtl w:val="0"/>
        </w:rPr>
        <w:t>使用 ProcessBuilder (就像我上一个回答中展示的) 去调用这个 face_recognition_service.py 脚本，并传入相应的命令和文件路径。</w:t>
      </w:r>
    </w:p>
    <w:p w14:paraId="0000008E">
      <w:pPr>
        <w:numPr>
          <w:ilvl w:val="0"/>
          <w:numId w:val="21"/>
        </w:numPr>
        <w:spacing w:before="0" w:beforeAutospacing="0" w:after="0" w:afterAutospacing="0" w:line="275" w:lineRule="auto"/>
        <w:ind w:left="480" w:hanging="360"/>
      </w:pPr>
      <w:r>
        <w:rPr>
          <w:rFonts w:ascii="Google Sans Text" w:hAnsi="Google Sans Text" w:eastAsia="Google Sans Text" w:cs="Google Sans Text"/>
          <w:color w:val="1B1C1D"/>
          <w:rtl w:val="0"/>
        </w:rPr>
        <w:t>获取Python脚本打印到控制台的JSON输出。</w:t>
      </w:r>
    </w:p>
    <w:p w14:paraId="0000008F">
      <w:pPr>
        <w:numPr>
          <w:ilvl w:val="0"/>
          <w:numId w:val="21"/>
        </w:numPr>
        <w:spacing w:before="0" w:beforeAutospacing="0" w:after="120" w:line="275" w:lineRule="auto"/>
        <w:ind w:left="480" w:hanging="360"/>
      </w:pPr>
      <w:r>
        <w:rPr>
          <w:rFonts w:ascii="Google Sans Text" w:hAnsi="Google Sans Text" w:eastAsia="Google Sans Text" w:cs="Google Sans Text"/>
          <w:color w:val="1B1C1D"/>
          <w:rtl w:val="0"/>
        </w:rPr>
        <w:t>解析这个JSON字符串，并将结果返回给Android App。</w:t>
      </w:r>
    </w:p>
    <w:p w14:paraId="00000090">
      <w:pPr>
        <w:spacing w:before="120" w:after="120" w:line="275" w:lineRule="auto"/>
        <w:ind w:left="480" w:firstLine="0"/>
        <w:rPr>
          <w:rFonts w:ascii="Google Sans Text" w:hAnsi="Google Sans Text" w:eastAsia="Google Sans Text" w:cs="Google Sans Text"/>
          <w:color w:val="1B1C1D"/>
        </w:rPr>
      </w:pPr>
    </w:p>
    <w:p w14:paraId="00000091">
      <w:pPr>
        <w:pStyle w:val="4"/>
        <w:spacing w:before="120" w:after="120" w:line="275" w:lineRule="auto"/>
        <w:ind w:left="0" w:firstLine="0"/>
      </w:pPr>
      <w:bookmarkStart w:id="2" w:name="_to32m9xoc5lx" w:colFirst="0" w:colLast="0"/>
      <w:bookmarkEnd w:id="2"/>
      <w:r>
        <w:rPr>
          <w:rtl w:val="0"/>
        </w:rPr>
        <w:t>4.</w:t>
      </w:r>
      <w:r>
        <w:rPr>
          <w:rFonts w:ascii="Arial Unicode MS" w:hAnsi="Arial Unicode MS" w:eastAsia="Arial Unicode MS" w:cs="Arial Unicode MS"/>
          <w:rtl w:val="0"/>
        </w:rPr>
        <w:t>采用Anaconda来避免包冲突</w:t>
      </w:r>
    </w:p>
    <w:p w14:paraId="00000092">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当然！使用 Anaconda 来管理项目环境是一个非常专业且明智的选择，它可以完美地避免包冲突问题，确保你的毕业设计环境纯净且可复现。</w:t>
      </w:r>
    </w:p>
    <w:p w14:paraId="00000093">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下面是在 Anaconda 中为你的项目创建独立环境并安装所需库的详细步骤。</w:t>
      </w:r>
    </w:p>
    <w:p w14:paraId="00000094">
      <w:pPr>
        <w:spacing w:before="120" w:after="240" w:line="275" w:lineRule="auto"/>
        <w:rPr>
          <w:rFonts w:ascii="Google Sans Text" w:hAnsi="Google Sans Text" w:eastAsia="Google Sans Text" w:cs="Google Sans Text"/>
          <w:color w:val="1B1C1D"/>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95">
      <w:pPr>
        <w:pStyle w:val="5"/>
        <w:spacing w:before="0" w:after="120" w:line="275" w:lineRule="auto"/>
      </w:pPr>
      <w:bookmarkStart w:id="3" w:name="_qe987g8d4l8g" w:colFirst="0" w:colLast="0"/>
      <w:bookmarkEnd w:id="3"/>
      <w:r>
        <w:rPr>
          <w:rFonts w:ascii="Arial Unicode MS" w:hAnsi="Arial Unicode MS" w:eastAsia="Arial Unicode MS" w:cs="Arial Unicode MS"/>
          <w:rtl w:val="0"/>
        </w:rPr>
        <w:t>第1步：确保已安装 Anaconda</w:t>
      </w:r>
    </w:p>
    <w:p w14:paraId="00000096">
      <w:pPr>
        <w:spacing w:after="240" w:line="275" w:lineRule="auto"/>
        <w:rPr>
          <w:rFonts w:ascii="Google Sans" w:hAnsi="Google Sans" w:eastAsia="Google Sans" w:cs="Google Sans"/>
          <w:color w:val="1B1C1D"/>
        </w:rPr>
      </w:pPr>
    </w:p>
    <w:p w14:paraId="00000097">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首先，请确保你的电脑上已经成功安装了 Anaconda Navigator 或 Miniconda。你可以在终端（Windows 上是 Anaconda Prompt）中输入 conda --version 来检查。如果能看到版本号，说明已安装成功。</w:t>
      </w:r>
    </w:p>
    <w:p w14:paraId="00000098">
      <w:pPr>
        <w:spacing w:after="240" w:line="275" w:lineRule="auto"/>
        <w:rPr>
          <w:rFonts w:ascii="Google Sans Text" w:hAnsi="Google Sans Text" w:eastAsia="Google Sans Text" w:cs="Google Sans Text"/>
          <w:color w:val="1B1C1D"/>
        </w:rPr>
      </w:pPr>
    </w:p>
    <w:p w14:paraId="00000099">
      <w:pPr>
        <w:pStyle w:val="5"/>
        <w:spacing w:before="0" w:after="120" w:line="275" w:lineRule="auto"/>
      </w:pPr>
      <w:bookmarkStart w:id="4" w:name="_r6688123651r" w:colFirst="0" w:colLast="0"/>
      <w:bookmarkEnd w:id="4"/>
      <w:r>
        <w:rPr>
          <w:rFonts w:ascii="Arial Unicode MS" w:hAnsi="Arial Unicode MS" w:eastAsia="Arial Unicode MS" w:cs="Arial Unicode MS"/>
          <w:rtl w:val="0"/>
        </w:rPr>
        <w:t>第2步：创建全新的虚拟环境</w:t>
      </w:r>
    </w:p>
    <w:p w14:paraId="0000009A">
      <w:pPr>
        <w:spacing w:after="240" w:line="275" w:lineRule="auto"/>
        <w:rPr>
          <w:rFonts w:ascii="Google Sans" w:hAnsi="Google Sans" w:eastAsia="Google Sans" w:cs="Google Sans"/>
          <w:color w:val="1B1C1D"/>
        </w:rPr>
      </w:pPr>
    </w:p>
    <w:p w14:paraId="0000009B">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我们将创建一个名为 face_rec_env 的独立环境，并指定使用 Python 3.9 版本（这是一个非常稳定且兼容性好的版本）。</w:t>
      </w:r>
    </w:p>
    <w:p w14:paraId="0000009C">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打开你的终端 (Terminal) 或 Anaconda Prompt (在 Windows 的开始菜单里搜索)，然后输入以下命令：</w:t>
      </w:r>
    </w:p>
    <w:p w14:paraId="0000009D">
      <w:pPr>
        <w:spacing w:after="240" w:line="275" w:lineRule="auto"/>
        <w:ind w:left="240" w:right="120" w:firstLine="0"/>
        <w:rPr>
          <w:rFonts w:ascii="Google Sans Text" w:hAnsi="Google Sans Text" w:eastAsia="Google Sans Text" w:cs="Google Sans Text"/>
          <w:color w:val="1B1C1D"/>
        </w:rPr>
      </w:pPr>
    </w:p>
    <w:p w14:paraId="0000009E">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Bash</w:t>
      </w:r>
    </w:p>
    <w:p w14:paraId="0000009F">
      <w:pPr>
        <w:spacing w:line="275" w:lineRule="auto"/>
        <w:rPr>
          <w:rFonts w:ascii="Google Sans Text" w:hAnsi="Google Sans Text" w:eastAsia="Google Sans Text" w:cs="Google Sans Text"/>
          <w:color w:val="444746"/>
          <w:shd w:val="clear" w:fill="F0F4F9"/>
        </w:rPr>
      </w:pPr>
    </w:p>
    <w:p w14:paraId="000000A0">
      <w:pPr>
        <w:spacing w:line="275" w:lineRule="auto"/>
        <w:rPr>
          <w:rFonts w:ascii="Google Sans Text" w:hAnsi="Google Sans Text" w:eastAsia="Google Sans Text" w:cs="Google Sans Text"/>
          <w:color w:val="444746"/>
          <w:shd w:val="clear" w:fill="F0F4F9"/>
        </w:rPr>
      </w:pPr>
    </w:p>
    <w:p w14:paraId="000000A1">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B1C1D"/>
          <w:shd w:val="clear" w:fill="F0F4F9"/>
          <w:rtl w:val="0"/>
        </w:rPr>
        <w:t>conda create --name face_rec_env python=3.9</w:t>
      </w:r>
      <w:r>
        <w:rPr>
          <w:rFonts w:ascii="Google Sans Text" w:hAnsi="Google Sans Text" w:eastAsia="Google Sans Text" w:cs="Google Sans Text"/>
          <w:color w:val="1B1C1D"/>
          <w:shd w:val="clear" w:fill="F0F4F9"/>
          <w:rtl w:val="0"/>
        </w:rPr>
        <w:br w:type="textWrapping"/>
      </w:r>
    </w:p>
    <w:p w14:paraId="000000A2">
      <w:pPr>
        <w:numPr>
          <w:ilvl w:val="0"/>
          <w:numId w:val="22"/>
        </w:numPr>
        <w:spacing w:after="0" w:afterAutospacing="0" w:line="275" w:lineRule="auto"/>
        <w:ind w:left="465" w:hanging="360"/>
      </w:pPr>
      <w:r>
        <w:rPr>
          <w:rFonts w:ascii="Google Sans Text" w:hAnsi="Google Sans Text" w:eastAsia="Google Sans Text" w:cs="Google Sans Text"/>
          <w:color w:val="1B1C1D"/>
          <w:rtl w:val="0"/>
        </w:rPr>
        <w:t>conda create: 这是创建环境的命令。</w:t>
      </w:r>
    </w:p>
    <w:p w14:paraId="000000A3">
      <w:pPr>
        <w:numPr>
          <w:ilvl w:val="0"/>
          <w:numId w:val="22"/>
        </w:numPr>
        <w:spacing w:before="0" w:beforeAutospacing="0" w:after="0" w:afterAutospacing="0" w:line="275" w:lineRule="auto"/>
        <w:ind w:left="465" w:hanging="360"/>
      </w:pPr>
      <w:r>
        <w:rPr>
          <w:rFonts w:ascii="Google Sans Text" w:hAnsi="Google Sans Text" w:eastAsia="Google Sans Text" w:cs="Google Sans Text"/>
          <w:color w:val="1B1C1D"/>
          <w:rtl w:val="0"/>
        </w:rPr>
        <w:t>--name face_rec_env: face_rec_env 是你给环境起的名字，可以自定义。</w:t>
      </w:r>
    </w:p>
    <w:p w14:paraId="000000A4">
      <w:pPr>
        <w:numPr>
          <w:ilvl w:val="0"/>
          <w:numId w:val="22"/>
        </w:numPr>
        <w:spacing w:before="0" w:beforeAutospacing="0" w:after="120" w:line="275" w:lineRule="auto"/>
        <w:ind w:left="465" w:hanging="360"/>
      </w:pPr>
      <w:r>
        <w:rPr>
          <w:rFonts w:ascii="Google Sans Text" w:hAnsi="Google Sans Text" w:eastAsia="Google Sans Text" w:cs="Google Sans Text"/>
          <w:color w:val="1B1C1D"/>
          <w:rtl w:val="0"/>
        </w:rPr>
        <w:t>python=3.9: 指定这个环境使用的 Python 版本。</w:t>
      </w:r>
    </w:p>
    <w:p w14:paraId="000000A5">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执行后，Conda会列出将要安装的基础包，并询问你是否继续 (y/n)?，输入 y 然后按回车。</w:t>
      </w:r>
    </w:p>
    <w:p w14:paraId="000000A6">
      <w:pPr>
        <w:spacing w:after="240" w:line="275" w:lineRule="auto"/>
        <w:rPr>
          <w:rFonts w:ascii="Google Sans Text" w:hAnsi="Google Sans Text" w:eastAsia="Google Sans Text" w:cs="Google Sans Text"/>
          <w:color w:val="1B1C1D"/>
        </w:rPr>
      </w:pPr>
    </w:p>
    <w:p w14:paraId="000000A7">
      <w:pPr>
        <w:pStyle w:val="5"/>
        <w:spacing w:before="0" w:after="120" w:line="275" w:lineRule="auto"/>
      </w:pPr>
      <w:bookmarkStart w:id="5" w:name="_xwkfulah549b" w:colFirst="0" w:colLast="0"/>
      <w:bookmarkEnd w:id="5"/>
      <w:r>
        <w:rPr>
          <w:rFonts w:ascii="Arial Unicode MS" w:hAnsi="Arial Unicode MS" w:eastAsia="Arial Unicode MS" w:cs="Arial Unicode MS"/>
          <w:rtl w:val="0"/>
        </w:rPr>
        <w:t>第3步：激活新创建的环境</w:t>
      </w:r>
    </w:p>
    <w:p w14:paraId="000000A8">
      <w:pPr>
        <w:spacing w:after="240" w:line="275" w:lineRule="auto"/>
        <w:rPr>
          <w:rFonts w:ascii="Google Sans" w:hAnsi="Google Sans" w:eastAsia="Google Sans" w:cs="Google Sans"/>
          <w:color w:val="1B1C1D"/>
        </w:rPr>
      </w:pPr>
    </w:p>
    <w:p w14:paraId="000000A9">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创建成功后，你</w:t>
      </w:r>
      <w:r>
        <w:rPr>
          <w:rFonts w:ascii="Google Sans Text" w:hAnsi="Google Sans Text" w:eastAsia="Google Sans Text" w:cs="Google Sans Text"/>
          <w:b/>
          <w:color w:val="1B1C1D"/>
          <w:rtl w:val="0"/>
        </w:rPr>
        <w:t>必须先激活</w:t>
      </w:r>
      <w:r>
        <w:rPr>
          <w:rFonts w:ascii="Google Sans Text" w:hAnsi="Google Sans Text" w:eastAsia="Google Sans Text" w:cs="Google Sans Text"/>
          <w:color w:val="1B1C1D"/>
          <w:rtl w:val="0"/>
        </w:rPr>
        <w:t>这个环境，才能在里面进行操作。</w:t>
      </w:r>
    </w:p>
    <w:p w14:paraId="000000AA">
      <w:pPr>
        <w:spacing w:after="240" w:line="275" w:lineRule="auto"/>
        <w:ind w:left="240" w:right="120" w:firstLine="0"/>
        <w:rPr>
          <w:rFonts w:ascii="Google Sans Text" w:hAnsi="Google Sans Text" w:eastAsia="Google Sans Text" w:cs="Google Sans Text"/>
          <w:color w:val="1B1C1D"/>
        </w:rPr>
      </w:pPr>
    </w:p>
    <w:p w14:paraId="000000AB">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Bash</w:t>
      </w:r>
    </w:p>
    <w:p w14:paraId="000000AC">
      <w:pPr>
        <w:spacing w:line="275" w:lineRule="auto"/>
        <w:rPr>
          <w:rFonts w:ascii="Google Sans Text" w:hAnsi="Google Sans Text" w:eastAsia="Google Sans Text" w:cs="Google Sans Text"/>
          <w:color w:val="444746"/>
          <w:shd w:val="clear" w:fill="F0F4F9"/>
        </w:rPr>
      </w:pPr>
    </w:p>
    <w:p w14:paraId="000000AD">
      <w:pPr>
        <w:spacing w:line="275" w:lineRule="auto"/>
        <w:rPr>
          <w:rFonts w:ascii="Google Sans Text" w:hAnsi="Google Sans Text" w:eastAsia="Google Sans Text" w:cs="Google Sans Text"/>
          <w:color w:val="444746"/>
          <w:shd w:val="clear" w:fill="F0F4F9"/>
        </w:rPr>
      </w:pPr>
    </w:p>
    <w:p w14:paraId="000000AE">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B1C1D"/>
          <w:shd w:val="clear" w:fill="F0F4F9"/>
          <w:rtl w:val="0"/>
        </w:rPr>
        <w:t>conda activate face_rec_env</w:t>
      </w:r>
      <w:r>
        <w:rPr>
          <w:rFonts w:ascii="Google Sans Text" w:hAnsi="Google Sans Text" w:eastAsia="Google Sans Text" w:cs="Google Sans Text"/>
          <w:color w:val="1B1C1D"/>
          <w:shd w:val="clear" w:fill="F0F4F9"/>
          <w:rtl w:val="0"/>
        </w:rPr>
        <w:br w:type="textWrapping"/>
      </w:r>
    </w:p>
    <w:p w14:paraId="000000AF">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激活成功后，你会看到命令行提示符的前面出现了 (face_rec_env) 的字样，如下所示：</w:t>
      </w:r>
    </w:p>
    <w:p w14:paraId="000000B0">
      <w:pPr>
        <w:spacing w:after="240" w:line="275" w:lineRule="auto"/>
        <w:ind w:left="240" w:right="120" w:firstLine="0"/>
        <w:rPr>
          <w:rFonts w:ascii="Google Sans Text" w:hAnsi="Google Sans Text" w:eastAsia="Google Sans Text" w:cs="Google Sans Text"/>
          <w:color w:val="1B1C1D"/>
        </w:rPr>
      </w:pPr>
    </w:p>
    <w:p w14:paraId="000000B1">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Bash</w:t>
      </w:r>
    </w:p>
    <w:p w14:paraId="000000B2">
      <w:pPr>
        <w:spacing w:line="275" w:lineRule="auto"/>
        <w:rPr>
          <w:rFonts w:ascii="Google Sans Text" w:hAnsi="Google Sans Text" w:eastAsia="Google Sans Text" w:cs="Google Sans Text"/>
          <w:color w:val="444746"/>
          <w:shd w:val="clear" w:fill="F0F4F9"/>
        </w:rPr>
      </w:pPr>
    </w:p>
    <w:p w14:paraId="000000B3">
      <w:pPr>
        <w:spacing w:line="275" w:lineRule="auto"/>
        <w:rPr>
          <w:rFonts w:ascii="Google Sans Text" w:hAnsi="Google Sans Text" w:eastAsia="Google Sans Text" w:cs="Google Sans Text"/>
          <w:color w:val="444746"/>
          <w:shd w:val="clear" w:fill="F0F4F9"/>
        </w:rPr>
      </w:pPr>
    </w:p>
    <w:p w14:paraId="000000B4">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B1C1D"/>
          <w:shd w:val="clear" w:fill="F0F4F9"/>
          <w:rtl w:val="0"/>
        </w:rPr>
        <w:t>(face_rec_env) C:\Users\YourName&gt;</w:t>
      </w:r>
      <w:r>
        <w:rPr>
          <w:rFonts w:ascii="Google Sans Text" w:hAnsi="Google Sans Text" w:eastAsia="Google Sans Text" w:cs="Google Sans Text"/>
          <w:color w:val="1B1C1D"/>
          <w:shd w:val="clear" w:fill="F0F4F9"/>
          <w:rtl w:val="0"/>
        </w:rPr>
        <w:br w:type="textWrapping"/>
      </w:r>
    </w:p>
    <w:p w14:paraId="000000B5">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这非常重要！</w:t>
      </w:r>
      <w:r>
        <w:rPr>
          <w:rFonts w:ascii="Google Sans Text" w:hAnsi="Google Sans Text" w:eastAsia="Google Sans Text" w:cs="Google Sans Text"/>
          <w:color w:val="1B1C1D"/>
          <w:rtl w:val="0"/>
        </w:rPr>
        <w:t xml:space="preserve"> 看到这个前缀意味着你接下来的所有安装和操作都将发生在这个独立的环境中，不会影响你电脑上其他任何 Python 环境。</w:t>
      </w:r>
    </w:p>
    <w:p w14:paraId="000000B6">
      <w:pPr>
        <w:spacing w:after="240" w:line="275" w:lineRule="auto"/>
        <w:rPr>
          <w:rFonts w:ascii="Google Sans Text" w:hAnsi="Google Sans Text" w:eastAsia="Google Sans Text" w:cs="Google Sans Text"/>
          <w:color w:val="1B1C1D"/>
        </w:rPr>
      </w:pPr>
    </w:p>
    <w:p w14:paraId="000000B7">
      <w:pPr>
        <w:pStyle w:val="5"/>
        <w:spacing w:before="0" w:after="120" w:line="275" w:lineRule="auto"/>
      </w:pPr>
      <w:bookmarkStart w:id="6" w:name="_mcgnivk21i6h" w:colFirst="0" w:colLast="0"/>
      <w:bookmarkEnd w:id="6"/>
      <w:r>
        <w:rPr>
          <w:rFonts w:ascii="Arial Unicode MS" w:hAnsi="Arial Unicode MS" w:eastAsia="Arial Unicode MS" w:cs="Arial Unicode MS"/>
          <w:rtl w:val="0"/>
        </w:rPr>
        <w:t>第4步：在激活的环境中安装 deepface</w:t>
      </w:r>
    </w:p>
    <w:p w14:paraId="000000B8">
      <w:pPr>
        <w:spacing w:after="240" w:line="275" w:lineRule="auto"/>
        <w:rPr>
          <w:rFonts w:ascii="Google Sans" w:hAnsi="Google Sans" w:eastAsia="Google Sans" w:cs="Google Sans"/>
          <w:color w:val="1B1C1D"/>
        </w:rPr>
      </w:pPr>
    </w:p>
    <w:p w14:paraId="000000B9">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现在，我们在这个干净的环境里安装 deepface 库。建议使用 pip，因为它是 Python 的官方包管理器，deepface 在 PyPI 上的更新通常最及时。</w:t>
      </w:r>
    </w:p>
    <w:p w14:paraId="000000BA">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在 (face_rec_env) 环境激活的状态下，运行以下命令：</w:t>
      </w:r>
    </w:p>
    <w:p w14:paraId="000000BB">
      <w:pPr>
        <w:spacing w:after="240" w:line="275" w:lineRule="auto"/>
        <w:ind w:left="240" w:right="120" w:firstLine="0"/>
        <w:rPr>
          <w:rFonts w:ascii="Google Sans Text" w:hAnsi="Google Sans Text" w:eastAsia="Google Sans Text" w:cs="Google Sans Text"/>
          <w:color w:val="1B1C1D"/>
        </w:rPr>
      </w:pPr>
    </w:p>
    <w:p w14:paraId="000000BC">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Bash</w:t>
      </w:r>
    </w:p>
    <w:p w14:paraId="000000BD">
      <w:pPr>
        <w:spacing w:line="275" w:lineRule="auto"/>
        <w:rPr>
          <w:rFonts w:ascii="Google Sans Text" w:hAnsi="Google Sans Text" w:eastAsia="Google Sans Text" w:cs="Google Sans Text"/>
          <w:color w:val="444746"/>
          <w:shd w:val="clear" w:fill="F0F4F9"/>
        </w:rPr>
      </w:pPr>
    </w:p>
    <w:p w14:paraId="000000BE">
      <w:pPr>
        <w:spacing w:line="275" w:lineRule="auto"/>
        <w:rPr>
          <w:rFonts w:ascii="Google Sans Text" w:hAnsi="Google Sans Text" w:eastAsia="Google Sans Text" w:cs="Google Sans Text"/>
          <w:color w:val="444746"/>
          <w:shd w:val="clear" w:fill="F0F4F9"/>
        </w:rPr>
      </w:pPr>
    </w:p>
    <w:p w14:paraId="000000BF">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B1C1D"/>
          <w:shd w:val="clear" w:fill="F0F4F9"/>
          <w:rtl w:val="0"/>
        </w:rPr>
        <w:t>pip install deepface</w:t>
      </w:r>
      <w:r>
        <w:rPr>
          <w:rFonts w:ascii="Google Sans Text" w:hAnsi="Google Sans Text" w:eastAsia="Google Sans Text" w:cs="Google Sans Text"/>
          <w:color w:val="1B1C1D"/>
          <w:shd w:val="clear" w:fill="F0F4F9"/>
          <w:rtl w:val="0"/>
        </w:rPr>
        <w:br w:type="textWrapping"/>
      </w:r>
    </w:p>
    <w:p w14:paraId="000000C0">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pip 会自动开始下载 deepface 以及它所依赖的所有库，例如 tensorflow, opencv-python, numpy 等。这个过程可能会持续几分钟，请耐心等待它完成。</w:t>
      </w:r>
    </w:p>
    <w:p w14:paraId="000000C1">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注意</w:t>
      </w:r>
      <w:r>
        <w:rPr>
          <w:rFonts w:ascii="Google Sans Text" w:hAnsi="Google Sans Text" w:eastAsia="Google Sans Text" w:cs="Google Sans Text"/>
          <w:color w:val="1B1C1D"/>
          <w:rtl w:val="0"/>
        </w:rPr>
        <w:t>：deepface 第一次运行时会自动下载预训练模型，所以请确保在后续测试脚本时电脑处于联网状态。</w:t>
      </w:r>
    </w:p>
    <w:p w14:paraId="000000C2">
      <w:pPr>
        <w:spacing w:after="240" w:line="275" w:lineRule="auto"/>
        <w:rPr>
          <w:rFonts w:ascii="Google Sans Text" w:hAnsi="Google Sans Text" w:eastAsia="Google Sans Text" w:cs="Google Sans Text"/>
          <w:color w:val="1B1C1D"/>
        </w:rPr>
      </w:pPr>
    </w:p>
    <w:p w14:paraId="000000C3">
      <w:pPr>
        <w:pStyle w:val="5"/>
        <w:spacing w:before="0" w:after="120" w:line="275" w:lineRule="auto"/>
      </w:pPr>
      <w:bookmarkStart w:id="7" w:name="_6y2qy6k89zqb" w:colFirst="0" w:colLast="0"/>
      <w:bookmarkEnd w:id="7"/>
      <w:r>
        <w:rPr>
          <w:rFonts w:ascii="Arial Unicode MS" w:hAnsi="Arial Unicode MS" w:eastAsia="Arial Unicode MS" w:cs="Arial Unicode MS"/>
          <w:rtl w:val="0"/>
        </w:rPr>
        <w:t>第5步：验证安装是否成功</w:t>
      </w:r>
    </w:p>
    <w:p w14:paraId="000000C4">
      <w:pPr>
        <w:spacing w:after="240" w:line="275" w:lineRule="auto"/>
        <w:rPr>
          <w:rFonts w:ascii="Google Sans" w:hAnsi="Google Sans" w:eastAsia="Google Sans" w:cs="Google Sans"/>
          <w:color w:val="1B1C1D"/>
        </w:rPr>
      </w:pPr>
    </w:p>
    <w:p w14:paraId="000000C5">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安装完成后，让我们快速验证一下核心库是否都已就位。</w:t>
      </w:r>
    </w:p>
    <w:p w14:paraId="000000C6">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继续在 (face_rec_env) 环境的终端中，输入 python 进入 Python 解释器：</w:t>
      </w:r>
    </w:p>
    <w:p w14:paraId="000000C7">
      <w:pPr>
        <w:spacing w:after="240" w:line="275" w:lineRule="auto"/>
        <w:ind w:left="240" w:right="120" w:firstLine="0"/>
        <w:rPr>
          <w:rFonts w:ascii="Google Sans Text" w:hAnsi="Google Sans Text" w:eastAsia="Google Sans Text" w:cs="Google Sans Text"/>
          <w:color w:val="1B1C1D"/>
        </w:rPr>
      </w:pPr>
    </w:p>
    <w:p w14:paraId="000000C8">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Bash</w:t>
      </w:r>
    </w:p>
    <w:p w14:paraId="000000C9">
      <w:pPr>
        <w:spacing w:line="275" w:lineRule="auto"/>
        <w:rPr>
          <w:rFonts w:ascii="Google Sans Text" w:hAnsi="Google Sans Text" w:eastAsia="Google Sans Text" w:cs="Google Sans Text"/>
          <w:color w:val="444746"/>
          <w:shd w:val="clear" w:fill="F0F4F9"/>
        </w:rPr>
      </w:pPr>
    </w:p>
    <w:p w14:paraId="000000CA">
      <w:pPr>
        <w:spacing w:line="275" w:lineRule="auto"/>
        <w:rPr>
          <w:rFonts w:ascii="Google Sans Text" w:hAnsi="Google Sans Text" w:eastAsia="Google Sans Text" w:cs="Google Sans Text"/>
          <w:color w:val="444746"/>
          <w:shd w:val="clear" w:fill="F0F4F9"/>
        </w:rPr>
      </w:pPr>
    </w:p>
    <w:p w14:paraId="000000CB">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B1C1D"/>
          <w:shd w:val="clear" w:fill="F0F4F9"/>
          <w:rtl w:val="0"/>
        </w:rPr>
        <w:t>python</w:t>
      </w:r>
      <w:r>
        <w:rPr>
          <w:rFonts w:ascii="Google Sans Text" w:hAnsi="Google Sans Text" w:eastAsia="Google Sans Text" w:cs="Google Sans Text"/>
          <w:color w:val="1B1C1D"/>
          <w:shd w:val="clear" w:fill="F0F4F9"/>
          <w:rtl w:val="0"/>
        </w:rPr>
        <w:br w:type="textWrapping"/>
      </w:r>
    </w:p>
    <w:p w14:paraId="000000CC">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然后，在 Python 提示符 &gt;&gt;&gt; 后面，逐行输入以下代码：</w:t>
      </w:r>
    </w:p>
    <w:p w14:paraId="000000CD">
      <w:pPr>
        <w:spacing w:after="240" w:line="275" w:lineRule="auto"/>
        <w:ind w:left="240" w:right="120" w:firstLine="0"/>
        <w:rPr>
          <w:rFonts w:ascii="Google Sans Text" w:hAnsi="Google Sans Text" w:eastAsia="Google Sans Text" w:cs="Google Sans Text"/>
          <w:color w:val="1B1C1D"/>
        </w:rPr>
      </w:pPr>
    </w:p>
    <w:p w14:paraId="000000CE">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Python</w:t>
      </w:r>
    </w:p>
    <w:p w14:paraId="000000CF">
      <w:pPr>
        <w:spacing w:line="275" w:lineRule="auto"/>
        <w:rPr>
          <w:rFonts w:ascii="Google Sans Text" w:hAnsi="Google Sans Text" w:eastAsia="Google Sans Text" w:cs="Google Sans Text"/>
          <w:color w:val="444746"/>
          <w:shd w:val="clear" w:fill="F0F4F9"/>
        </w:rPr>
      </w:pPr>
    </w:p>
    <w:p w14:paraId="000000D0">
      <w:pPr>
        <w:spacing w:line="275" w:lineRule="auto"/>
        <w:rPr>
          <w:rFonts w:ascii="Google Sans Text" w:hAnsi="Google Sans Text" w:eastAsia="Google Sans Text" w:cs="Google Sans Text"/>
          <w:color w:val="444746"/>
          <w:shd w:val="clear" w:fill="F0F4F9"/>
        </w:rPr>
      </w:pPr>
    </w:p>
    <w:p w14:paraId="000000D1">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1967D2"/>
          <w:sz w:val="20"/>
          <w:szCs w:val="20"/>
          <w:shd w:val="clear" w:fill="F0F4F9"/>
          <w:rtl w:val="0"/>
        </w:rPr>
        <w:t xml:space="preserve">&gt;&gt;&gt; </w:t>
      </w:r>
      <w:r>
        <w:rPr>
          <w:rFonts w:ascii="Google Sans Text" w:hAnsi="Google Sans Text" w:eastAsia="Google Sans Text" w:cs="Google Sans Text"/>
          <w:color w:val="8430CE"/>
          <w:sz w:val="20"/>
          <w:szCs w:val="20"/>
          <w:shd w:val="clear" w:fill="F0F4F9"/>
          <w:rtl w:val="0"/>
        </w:rPr>
        <w:t>from</w:t>
      </w:r>
      <w:r>
        <w:rPr>
          <w:rFonts w:ascii="Google Sans Text" w:hAnsi="Google Sans Text" w:eastAsia="Google Sans Text" w:cs="Google Sans Text"/>
          <w:color w:val="1B1C1D"/>
          <w:shd w:val="clear" w:fill="F0F4F9"/>
          <w:rtl w:val="0"/>
        </w:rPr>
        <w:t xml:space="preserve"> deepface </w:t>
      </w:r>
      <w:r>
        <w:rPr>
          <w:rFonts w:ascii="Google Sans Text" w:hAnsi="Google Sans Text" w:eastAsia="Google Sans Text" w:cs="Google Sans Text"/>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DeepFace</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967D2"/>
          <w:sz w:val="20"/>
          <w:szCs w:val="20"/>
          <w:shd w:val="clear" w:fill="F0F4F9"/>
          <w:rtl w:val="0"/>
        </w:rPr>
        <w:t xml:space="preserve">&gt;&gt;&gt; </w:t>
      </w:r>
      <w:r>
        <w:rPr>
          <w:rFonts w:ascii="Google Sans Text" w:hAnsi="Google Sans Text" w:eastAsia="Google Sans Text" w:cs="Google Sans Text"/>
          <w:color w:val="1B1C1D"/>
          <w:shd w:val="clear" w:fill="F0F4F9"/>
          <w:rtl w:val="0"/>
        </w:rPr>
        <w:t>print(</w:t>
      </w:r>
      <w:r>
        <w:rPr>
          <w:rFonts w:ascii="Google Sans Text" w:hAnsi="Google Sans Text" w:eastAsia="Google Sans Text" w:cs="Google Sans Text"/>
          <w:color w:val="188038"/>
          <w:sz w:val="20"/>
          <w:szCs w:val="20"/>
          <w:shd w:val="clear" w:fill="F0F4F9"/>
          <w:rtl w:val="0"/>
        </w:rPr>
        <w:t>"DeepFace 库导入成功!"</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967D2"/>
          <w:sz w:val="20"/>
          <w:szCs w:val="20"/>
          <w:shd w:val="clear" w:fill="F0F4F9"/>
          <w:rtl w:val="0"/>
        </w:rPr>
        <w:t xml:space="preserve">&gt;&gt;&gt; </w:t>
      </w:r>
      <w:r>
        <w:rPr>
          <w:rFonts w:ascii="Google Sans Text" w:hAnsi="Google Sans Text" w:eastAsia="Google Sans Text" w:cs="Google Sans Text"/>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cv2</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967D2"/>
          <w:sz w:val="20"/>
          <w:szCs w:val="20"/>
          <w:shd w:val="clear" w:fill="F0F4F9"/>
          <w:rtl w:val="0"/>
        </w:rPr>
        <w:t xml:space="preserve">&gt;&gt;&gt; </w:t>
      </w:r>
      <w:r>
        <w:rPr>
          <w:rFonts w:ascii="Google Sans Text" w:hAnsi="Google Sans Text" w:eastAsia="Google Sans Text" w:cs="Google Sans Text"/>
          <w:color w:val="1B1C1D"/>
          <w:shd w:val="clear" w:fill="F0F4F9"/>
          <w:rtl w:val="0"/>
        </w:rPr>
        <w:t>print(</w:t>
      </w:r>
      <w:r>
        <w:rPr>
          <w:rFonts w:ascii="Google Sans Text" w:hAnsi="Google Sans Text" w:eastAsia="Google Sans Text" w:cs="Google Sans Text"/>
          <w:color w:val="188038"/>
          <w:sz w:val="20"/>
          <w:szCs w:val="20"/>
          <w:shd w:val="clear" w:fill="F0F4F9"/>
          <w:rtl w:val="0"/>
        </w:rPr>
        <w:t xml:space="preserve">f"OpenCV 版本: </w:t>
      </w:r>
      <w:r>
        <w:rPr>
          <w:rFonts w:ascii="Google Sans Text" w:hAnsi="Google Sans Text" w:eastAsia="Google Sans Text" w:cs="Google Sans Text"/>
          <w:color w:val="1B1C1D"/>
          <w:sz w:val="20"/>
          <w:szCs w:val="20"/>
          <w:shd w:val="clear" w:fill="F0F4F9"/>
          <w:rtl w:val="0"/>
        </w:rPr>
        <w:t>{cv2.__version__}</w:t>
      </w:r>
      <w:r>
        <w:rPr>
          <w:rFonts w:ascii="Google Sans Text" w:hAnsi="Google Sans Text" w:eastAsia="Google Sans Text" w:cs="Google Sans Text"/>
          <w:color w:val="188038"/>
          <w:sz w:val="20"/>
          <w:szCs w:val="20"/>
          <w:shd w:val="clear" w:fill="F0F4F9"/>
          <w:rtl w:val="0"/>
        </w:rPr>
        <w:t>"</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967D2"/>
          <w:sz w:val="20"/>
          <w:szCs w:val="20"/>
          <w:shd w:val="clear" w:fill="F0F4F9"/>
          <w:rtl w:val="0"/>
        </w:rPr>
        <w:t xml:space="preserve">&gt;&gt;&gt; </w:t>
      </w:r>
      <w:r>
        <w:rPr>
          <w:rFonts w:ascii="Google Sans Text" w:hAnsi="Google Sans Text" w:eastAsia="Google Sans Text" w:cs="Google Sans Text"/>
          <w:color w:val="8430CE"/>
          <w:sz w:val="20"/>
          <w:szCs w:val="20"/>
          <w:shd w:val="clear" w:fill="F0F4F9"/>
          <w:rtl w:val="0"/>
        </w:rPr>
        <w:t>import</w:t>
      </w:r>
      <w:r>
        <w:rPr>
          <w:rFonts w:ascii="Google Sans Text" w:hAnsi="Google Sans Text" w:eastAsia="Google Sans Text" w:cs="Google Sans Text"/>
          <w:color w:val="1B1C1D"/>
          <w:shd w:val="clear" w:fill="F0F4F9"/>
          <w:rtl w:val="0"/>
        </w:rPr>
        <w:t xml:space="preserve"> tensorflow </w:t>
      </w:r>
      <w:r>
        <w:rPr>
          <w:rFonts w:ascii="Google Sans Text" w:hAnsi="Google Sans Text" w:eastAsia="Google Sans Text" w:cs="Google Sans Text"/>
          <w:color w:val="8430CE"/>
          <w:sz w:val="20"/>
          <w:szCs w:val="20"/>
          <w:shd w:val="clear" w:fill="F0F4F9"/>
          <w:rtl w:val="0"/>
        </w:rPr>
        <w:t>as</w:t>
      </w:r>
      <w:r>
        <w:rPr>
          <w:rFonts w:ascii="Google Sans Text" w:hAnsi="Google Sans Text" w:eastAsia="Google Sans Text" w:cs="Google Sans Text"/>
          <w:color w:val="1B1C1D"/>
          <w:shd w:val="clear" w:fill="F0F4F9"/>
          <w:rtl w:val="0"/>
        </w:rPr>
        <w:t xml:space="preserve"> tf</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967D2"/>
          <w:sz w:val="20"/>
          <w:szCs w:val="20"/>
          <w:shd w:val="clear" w:fill="F0F4F9"/>
          <w:rtl w:val="0"/>
        </w:rPr>
        <w:t xml:space="preserve">&gt;&gt;&gt; </w:t>
      </w:r>
      <w:r>
        <w:rPr>
          <w:rFonts w:ascii="Google Sans Text" w:hAnsi="Google Sans Text" w:eastAsia="Google Sans Text" w:cs="Google Sans Text"/>
          <w:color w:val="1B1C1D"/>
          <w:shd w:val="clear" w:fill="F0F4F9"/>
          <w:rtl w:val="0"/>
        </w:rPr>
        <w:t>print(</w:t>
      </w:r>
      <w:r>
        <w:rPr>
          <w:rFonts w:ascii="Google Sans Text" w:hAnsi="Google Sans Text" w:eastAsia="Google Sans Text" w:cs="Google Sans Text"/>
          <w:color w:val="188038"/>
          <w:sz w:val="20"/>
          <w:szCs w:val="20"/>
          <w:shd w:val="clear" w:fill="F0F4F9"/>
          <w:rtl w:val="0"/>
        </w:rPr>
        <w:t xml:space="preserve">f"TensorFlow 版本: </w:t>
      </w:r>
      <w:r>
        <w:rPr>
          <w:rFonts w:ascii="Google Sans Text" w:hAnsi="Google Sans Text" w:eastAsia="Google Sans Text" w:cs="Google Sans Text"/>
          <w:color w:val="1B1C1D"/>
          <w:sz w:val="20"/>
          <w:szCs w:val="20"/>
          <w:shd w:val="clear" w:fill="F0F4F9"/>
          <w:rtl w:val="0"/>
        </w:rPr>
        <w:t>{tf.__version__}</w:t>
      </w:r>
      <w:r>
        <w:rPr>
          <w:rFonts w:ascii="Google Sans Text" w:hAnsi="Google Sans Text" w:eastAsia="Google Sans Text" w:cs="Google Sans Text"/>
          <w:color w:val="188038"/>
          <w:sz w:val="20"/>
          <w:szCs w:val="20"/>
          <w:shd w:val="clear" w:fill="F0F4F9"/>
          <w:rtl w:val="0"/>
        </w:rPr>
        <w:t>"</w:t>
      </w:r>
      <w:r>
        <w:rPr>
          <w:rFonts w:ascii="Google Sans Text" w:hAnsi="Google Sans Text" w:eastAsia="Google Sans Text" w:cs="Google Sans Text"/>
          <w:color w:val="1B1C1D"/>
          <w:shd w:val="clear" w:fill="F0F4F9"/>
          <w:rtl w:val="0"/>
        </w:rPr>
        <w:t>)</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967D2"/>
          <w:sz w:val="20"/>
          <w:szCs w:val="20"/>
          <w:shd w:val="clear" w:fill="F0F4F9"/>
          <w:rtl w:val="0"/>
        </w:rPr>
        <w:t xml:space="preserve">&gt;&gt;&gt; </w:t>
      </w:r>
      <w:r>
        <w:rPr>
          <w:rFonts w:ascii="Google Sans Text" w:hAnsi="Google Sans Text" w:eastAsia="Google Sans Text" w:cs="Google Sans Text"/>
          <w:color w:val="1B1C1D"/>
          <w:shd w:val="clear" w:fill="F0F4F9"/>
          <w:rtl w:val="0"/>
        </w:rPr>
        <w:t>exit()</w:t>
      </w:r>
      <w:r>
        <w:rPr>
          <w:rFonts w:ascii="Google Sans Text" w:hAnsi="Google Sans Text" w:eastAsia="Google Sans Text" w:cs="Google Sans Text"/>
          <w:color w:val="1B1C1D"/>
          <w:shd w:val="clear" w:fill="F0F4F9"/>
          <w:rtl w:val="0"/>
        </w:rPr>
        <w:br w:type="textWrapping"/>
      </w:r>
    </w:p>
    <w:p w14:paraId="000000D2">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如果每一行都顺利执行，没有报出 ModuleNotFoundError 之类的错误，那就说明你的环境已经完美配置好了！</w:t>
      </w:r>
    </w:p>
    <w:p w14:paraId="000000D3">
      <w:pPr>
        <w:spacing w:after="240" w:line="275" w:lineRule="auto"/>
        <w:rPr>
          <w:rFonts w:ascii="Google Sans Text" w:hAnsi="Google Sans Text" w:eastAsia="Google Sans Text" w:cs="Google Sans Text"/>
          <w:color w:val="1B1C1D"/>
        </w:rPr>
      </w:pPr>
    </w:p>
    <w:p w14:paraId="000000D4">
      <w:pPr>
        <w:pStyle w:val="5"/>
        <w:spacing w:before="0" w:after="120" w:line="275" w:lineRule="auto"/>
      </w:pPr>
      <w:bookmarkStart w:id="8" w:name="_fa4am2pagps3" w:colFirst="0" w:colLast="0"/>
      <w:bookmarkEnd w:id="8"/>
      <w:r>
        <w:rPr>
          <w:rFonts w:ascii="Arial Unicode MS" w:hAnsi="Arial Unicode MS" w:eastAsia="Arial Unicode MS" w:cs="Arial Unicode MS"/>
          <w:rtl w:val="0"/>
        </w:rPr>
        <w:t>第6步：运行你的人脸识别脚本</w:t>
      </w:r>
    </w:p>
    <w:p w14:paraId="000000D5">
      <w:pPr>
        <w:spacing w:after="240" w:line="275" w:lineRule="auto"/>
        <w:rPr>
          <w:rFonts w:ascii="Google Sans" w:hAnsi="Google Sans" w:eastAsia="Google Sans" w:cs="Google Sans"/>
          <w:color w:val="1B1C1D"/>
        </w:rPr>
      </w:pPr>
    </w:p>
    <w:p w14:paraId="000000D6">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现在，你可以将上一份回答中提供的 face_recognition_service.py 脚本和你准备的测试图片文件夹（例如 db 和 test_images）放到同一个目录下。</w:t>
      </w:r>
    </w:p>
    <w:p w14:paraId="000000D7">
      <w:pPr>
        <w:spacing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确保你的终端依然处于 (face_rec_env) 激活状态，并且路径切换到了脚本所在的目录，然后就可以像之前一样运行测试命令了：</w:t>
      </w:r>
    </w:p>
    <w:p w14:paraId="000000D8">
      <w:pPr>
        <w:spacing w:after="240" w:line="275" w:lineRule="auto"/>
        <w:ind w:left="240" w:right="120" w:firstLine="0"/>
        <w:rPr>
          <w:rFonts w:ascii="Google Sans Text" w:hAnsi="Google Sans Text" w:eastAsia="Google Sans Text" w:cs="Google Sans Text"/>
          <w:color w:val="1B1C1D"/>
        </w:rPr>
      </w:pPr>
    </w:p>
    <w:p w14:paraId="000000D9">
      <w:pPr>
        <w:spacing w:before="120" w:after="150" w:line="275" w:lineRule="auto"/>
        <w:ind w:left="240" w:right="120" w:firstLine="0"/>
        <w:rPr>
          <w:rFonts w:ascii="Google Sans Text" w:hAnsi="Google Sans Text" w:eastAsia="Google Sans Text" w:cs="Google Sans Text"/>
          <w:color w:val="444746"/>
          <w:shd w:val="clear" w:fill="F0F4F9"/>
        </w:rPr>
      </w:pPr>
      <w:r>
        <w:rPr>
          <w:rFonts w:ascii="Google Sans Text" w:hAnsi="Google Sans Text" w:eastAsia="Google Sans Text" w:cs="Google Sans Text"/>
          <w:color w:val="444746"/>
          <w:shd w:val="clear" w:fill="F0F4F9"/>
          <w:rtl w:val="0"/>
        </w:rPr>
        <w:t>Bash</w:t>
      </w:r>
    </w:p>
    <w:p w14:paraId="000000DA">
      <w:pPr>
        <w:spacing w:line="275" w:lineRule="auto"/>
        <w:rPr>
          <w:rFonts w:ascii="Google Sans Text" w:hAnsi="Google Sans Text" w:eastAsia="Google Sans Text" w:cs="Google Sans Text"/>
          <w:color w:val="444746"/>
          <w:shd w:val="clear" w:fill="F0F4F9"/>
        </w:rPr>
      </w:pPr>
    </w:p>
    <w:p w14:paraId="000000DB">
      <w:pPr>
        <w:spacing w:line="275" w:lineRule="auto"/>
        <w:rPr>
          <w:rFonts w:ascii="Google Sans Text" w:hAnsi="Google Sans Text" w:eastAsia="Google Sans Text" w:cs="Google Sans Text"/>
          <w:color w:val="444746"/>
          <w:shd w:val="clear" w:fill="F0F4F9"/>
        </w:rPr>
      </w:pPr>
    </w:p>
    <w:p w14:paraId="000000DC">
      <w:pPr>
        <w:spacing w:line="275" w:lineRule="auto"/>
        <w:rPr>
          <w:rFonts w:ascii="Google Sans Text" w:hAnsi="Google Sans Text" w:eastAsia="Google Sans Text" w:cs="Google Sans Text"/>
          <w:color w:val="1B1C1D"/>
          <w:shd w:val="clear" w:fill="F0F4F9"/>
        </w:rPr>
      </w:pPr>
      <w:r>
        <w:rPr>
          <w:rFonts w:ascii="Google Sans Text" w:hAnsi="Google Sans Text" w:eastAsia="Google Sans Text" w:cs="Google Sans Text"/>
          <w:color w:val="5F6368"/>
          <w:sz w:val="20"/>
          <w:szCs w:val="20"/>
          <w:shd w:val="clear" w:fill="F0F4F9"/>
          <w:rtl w:val="0"/>
        </w:rPr>
        <w:t># 示例：运行人脸识别 (1:N) 功能</w:t>
      </w:r>
      <w:r>
        <w:rPr>
          <w:rFonts w:ascii="Google Sans Text" w:hAnsi="Google Sans Text" w:eastAsia="Google Sans Text" w:cs="Google Sans Text"/>
          <w:color w:val="1B1C1D"/>
          <w:shd w:val="clear" w:fill="F0F4F9"/>
          <w:rtl w:val="0"/>
        </w:rPr>
        <w:br w:type="textWrapping"/>
      </w:r>
      <w:r>
        <w:rPr>
          <w:rFonts w:ascii="Google Sans Text" w:hAnsi="Google Sans Text" w:eastAsia="Google Sans Text" w:cs="Google Sans Text"/>
          <w:color w:val="1B1C1D"/>
          <w:shd w:val="clear" w:fill="F0F4F9"/>
          <w:rtl w:val="0"/>
        </w:rPr>
        <w:t>python face_recognition_service.py find test_images/test_zhangsan.jpg db/</w:t>
      </w:r>
      <w:r>
        <w:rPr>
          <w:rFonts w:ascii="Google Sans Text" w:hAnsi="Google Sans Text" w:eastAsia="Google Sans Text" w:cs="Google Sans Text"/>
          <w:color w:val="1B1C1D"/>
          <w:shd w:val="clear" w:fill="F0F4F9"/>
          <w:rtl w:val="0"/>
        </w:rPr>
        <w:br w:type="textWrapping"/>
      </w:r>
    </w:p>
    <w:p w14:paraId="000000DD">
      <w:pPr>
        <w:spacing w:after="240" w:line="275" w:lineRule="auto"/>
        <w:rPr>
          <w:rFonts w:ascii="Google Sans Text" w:hAnsi="Google Sans Text" w:eastAsia="Google Sans Text" w:cs="Google Sans Text"/>
          <w:color w:val="1B1C1D"/>
          <w:shd w:val="clear" w:fill="F0F4F9"/>
        </w:rPr>
      </w:pPr>
    </w:p>
    <w:p w14:paraId="000000DE">
      <w:pPr>
        <w:pStyle w:val="4"/>
        <w:spacing w:before="0" w:after="120" w:line="275" w:lineRule="auto"/>
        <w:rPr>
          <w:rFonts w:ascii="Google Sans" w:hAnsi="Google Sans" w:eastAsia="Google Sans" w:cs="Google Sans"/>
          <w:color w:val="1B1C1D"/>
        </w:rPr>
      </w:pPr>
      <w:bookmarkStart w:id="9" w:name="_6xgf7c2bv7c9" w:colFirst="0" w:colLast="0"/>
      <w:bookmarkEnd w:id="9"/>
      <w:r>
        <w:rPr>
          <w:rFonts w:ascii="Google Sans" w:hAnsi="Google Sans" w:eastAsia="Google Sans" w:cs="Google Sans"/>
          <w:color w:val="1B1C1D"/>
          <w:rtl w:val="0"/>
        </w:rPr>
        <w:t>总结 (常用命令备忘)</w:t>
      </w:r>
    </w:p>
    <w:p w14:paraId="000000DF">
      <w:pPr>
        <w:spacing w:after="120" w:line="275" w:lineRule="auto"/>
        <w:rPr>
          <w:rFonts w:ascii="Google Sans" w:hAnsi="Google Sans" w:eastAsia="Google Sans" w:cs="Google Sans"/>
          <w:color w:val="1B1C1D"/>
        </w:rPr>
      </w:pPr>
    </w:p>
    <w:p w14:paraId="000000E0">
      <w:pPr>
        <w:numPr>
          <w:ilvl w:val="0"/>
          <w:numId w:val="23"/>
        </w:numPr>
        <w:spacing w:after="0" w:afterAutospacing="0" w:line="275" w:lineRule="auto"/>
        <w:ind w:left="480" w:hanging="360"/>
      </w:pPr>
      <w:r>
        <w:rPr>
          <w:rFonts w:ascii="Google Sans Text" w:hAnsi="Google Sans Text" w:eastAsia="Google Sans Text" w:cs="Google Sans Text"/>
          <w:color w:val="1B1C1D"/>
          <w:rtl w:val="0"/>
        </w:rPr>
        <w:t>创建环境 (只需一次):</w:t>
      </w:r>
      <w:r>
        <w:rPr>
          <w:rtl w:val="0"/>
        </w:rPr>
        <w:br w:type="textWrapping"/>
      </w:r>
      <w:r>
        <w:rPr>
          <w:rFonts w:ascii="Google Sans Text" w:hAnsi="Google Sans Text" w:eastAsia="Google Sans Text" w:cs="Google Sans Text"/>
          <w:color w:val="1B1C1D"/>
          <w:rtl w:val="0"/>
        </w:rPr>
        <w:t>conda create --name face_rec_env python=3.9</w:t>
      </w:r>
    </w:p>
    <w:p w14:paraId="000000E1">
      <w:pPr>
        <w:numPr>
          <w:ilvl w:val="0"/>
          <w:numId w:val="23"/>
        </w:numPr>
        <w:spacing w:before="0" w:beforeAutospacing="0" w:after="0" w:afterAutospacing="0" w:line="275" w:lineRule="auto"/>
        <w:ind w:left="480" w:hanging="360"/>
      </w:pPr>
      <w:r>
        <w:rPr>
          <w:rFonts w:ascii="Google Sans Text" w:hAnsi="Google Sans Text" w:eastAsia="Google Sans Text" w:cs="Google Sans Text"/>
          <w:color w:val="1B1C1D"/>
          <w:rtl w:val="0"/>
        </w:rPr>
        <w:t>激活环境 (每次使用前):</w:t>
      </w:r>
      <w:r>
        <w:rPr>
          <w:rtl w:val="0"/>
        </w:rPr>
        <w:br w:type="textWrapping"/>
      </w:r>
      <w:r>
        <w:rPr>
          <w:rFonts w:ascii="Google Sans Text" w:hAnsi="Google Sans Text" w:eastAsia="Google Sans Text" w:cs="Google Sans Text"/>
          <w:color w:val="1B1C1D"/>
          <w:rtl w:val="0"/>
        </w:rPr>
        <w:t>conda activate face_rec_env</w:t>
      </w:r>
    </w:p>
    <w:p w14:paraId="000000E2">
      <w:pPr>
        <w:numPr>
          <w:ilvl w:val="0"/>
          <w:numId w:val="23"/>
        </w:numPr>
        <w:spacing w:before="0" w:beforeAutospacing="0" w:after="0" w:afterAutospacing="0" w:line="275" w:lineRule="auto"/>
        <w:ind w:left="480" w:hanging="360"/>
      </w:pPr>
      <w:r>
        <w:rPr>
          <w:rFonts w:ascii="Google Sans Text" w:hAnsi="Google Sans Text" w:eastAsia="Google Sans Text" w:cs="Google Sans Text"/>
          <w:color w:val="1B1C1D"/>
          <w:rtl w:val="0"/>
        </w:rPr>
        <w:t>退出环境 (用完后):</w:t>
      </w:r>
      <w:r>
        <w:rPr>
          <w:rtl w:val="0"/>
        </w:rPr>
        <w:br w:type="textWrapping"/>
      </w:r>
      <w:r>
        <w:rPr>
          <w:rFonts w:ascii="Google Sans Text" w:hAnsi="Google Sans Text" w:eastAsia="Google Sans Text" w:cs="Google Sans Text"/>
          <w:color w:val="1B1C1D"/>
          <w:rtl w:val="0"/>
        </w:rPr>
        <w:t>conda deactivate</w:t>
      </w:r>
    </w:p>
    <w:p w14:paraId="000000E3">
      <w:pPr>
        <w:numPr>
          <w:ilvl w:val="0"/>
          <w:numId w:val="23"/>
        </w:numPr>
        <w:spacing w:before="0" w:beforeAutospacing="0" w:after="120" w:line="275" w:lineRule="auto"/>
        <w:ind w:left="480" w:hanging="360"/>
      </w:pPr>
      <w:r>
        <w:rPr>
          <w:rFonts w:ascii="Google Sans Text" w:hAnsi="Google Sans Text" w:eastAsia="Google Sans Text" w:cs="Google Sans Text"/>
          <w:color w:val="1B1C1D"/>
          <w:rtl w:val="0"/>
        </w:rPr>
        <w:t>查看所有环境:</w:t>
      </w:r>
      <w:r>
        <w:rPr>
          <w:rtl w:val="0"/>
        </w:rPr>
        <w:br w:type="textWrapping"/>
      </w:r>
      <w:r>
        <w:rPr>
          <w:rFonts w:ascii="Google Sans Text" w:hAnsi="Google Sans Text" w:eastAsia="Google Sans Text" w:cs="Google Sans Text"/>
          <w:color w:val="1B1C1D"/>
          <w:rtl w:val="0"/>
        </w:rPr>
        <w:t>conda env list</w:t>
      </w:r>
    </w:p>
    <w:p w14:paraId="000000E4">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按照以上步骤操作，你的项目就有了一个独立、干净、可复现的运行环境。未来如果需要交付项目或者更换电脑，你只需要导出这个环境的配置，就可以在任何地方一键复原，非常方便。</w:t>
      </w:r>
    </w:p>
    <w:p w14:paraId="000000E5">
      <w:pPr>
        <w:spacing w:before="240" w:after="240" w:line="275" w:lineRule="auto"/>
        <w:rPr>
          <w:rFonts w:ascii="Google Sans Text" w:hAnsi="Google Sans Text" w:eastAsia="Google Sans Text" w:cs="Google Sans Text"/>
          <w:color w:val="1B1C1D"/>
        </w:rPr>
      </w:pPr>
    </w:p>
    <w:p w14:paraId="000000E6">
      <w:pPr>
        <w:pStyle w:val="4"/>
        <w:spacing w:before="240" w:after="240" w:line="275" w:lineRule="auto"/>
      </w:pPr>
      <w:bookmarkStart w:id="10" w:name="_k3epbzz7w1sz" w:colFirst="0" w:colLast="0"/>
      <w:bookmarkEnd w:id="10"/>
      <w:r>
        <w:rPr>
          <w:rFonts w:ascii="Arial Unicode MS" w:hAnsi="Arial Unicode MS" w:eastAsia="Arial Unicode MS" w:cs="Arial Unicode MS"/>
          <w:rtl w:val="0"/>
        </w:rPr>
        <w:t>5. 解决报错问题：(face_rec_env) D:\Acode\Android\complete\AA项目归档\毕设-Android-Springboot-Python\Python&gt;python face_recognition_service.py find test_images/test_zhangsan.jpg db/</w:t>
      </w:r>
    </w:p>
    <w:p w14:paraId="000000E7">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2025-10-14 19:09:08.116209: I tensorflow/core/util/port.cc:153] oneDNN custom operations are on. You may see slightly different numerical results due to floating-point round-off errors from different computation orders. To turn them off, set the environment variable `TF_ENABLE_ONEDNN_OPTS=0`.</w:t>
      </w:r>
    </w:p>
    <w:p w14:paraId="000000E8">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2025-10-14 19:09:10.371222: I tensorflow/core/util/port.cc:153] oneDNN custom operations are on. You may see slightly different numerical results due to floating-point round-off errors from different computation orders. To turn them off, set the environment variable `TF_ENABLE_ONEDNN_OPTS=0`.</w:t>
      </w:r>
    </w:p>
    <w:p w14:paraId="000000E9">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D:\soft\Anaconda\envs\face_rec_env\lib\site-packages\mtcnn\mtcnn.py:34: UserWarning: pkg_resources is deprecated as an API. See https://setuptools.pypa.io/en/latest/pkg_resources.html. The pkg_resources package is slated for removal as early as 2025-11-30. Refrain from using this package or pin to Setuptools&lt;81.</w:t>
      </w:r>
    </w:p>
    <w:p w14:paraId="000000EA">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import pkg_resources</w:t>
      </w:r>
    </w:p>
    <w:p w14:paraId="000000EB">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Traceback (most recent call last):</w:t>
      </w:r>
    </w:p>
    <w:p w14:paraId="000000EC">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File "D:\soft\Anaconda\envs\face_rec_env\lib\site-packages\retinaface\commons\package_utils.py", line 19, in validate_for_keras3</w:t>
      </w:r>
    </w:p>
    <w:p w14:paraId="000000ED">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import tf_keras</w:t>
      </w:r>
    </w:p>
    <w:p w14:paraId="000000EE">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ModuleNotFoundError: No module named 'tf_keras'</w:t>
      </w:r>
    </w:p>
    <w:p w14:paraId="000000EF">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The above exception was the direct cause of the following exception:</w:t>
      </w:r>
    </w:p>
    <w:p w14:paraId="000000F0">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Traceback (most recent call last):</w:t>
      </w:r>
    </w:p>
    <w:p w14:paraId="000000F1">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File "D:\Acode\Android\complete\AA项目归档\毕设-Android-Springboot-Python\Python\face_recognition_service.py", line 4, in &lt;module&gt;</w:t>
      </w:r>
    </w:p>
    <w:p w14:paraId="000000F2">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from deepface import DeepFace</w:t>
      </w:r>
    </w:p>
    <w:p w14:paraId="000000F3">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File "D:\soft\Anaconda\envs\face_rec_env\lib\site-packages\deepface\DeepFace.py", line 20, in &lt;module&gt;</w:t>
      </w:r>
    </w:p>
    <w:p w14:paraId="000000F4">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from deepface.modules import (</w:t>
      </w:r>
    </w:p>
    <w:p w14:paraId="000000F5">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File "D:\soft\Anaconda\envs\face_rec_env\lib\site-packages\deepface\modules\modeling.py", line 17, in &lt;module&gt;</w:t>
      </w:r>
    </w:p>
    <w:p w14:paraId="000000F6">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from deepface.models.face_detection import (</w:t>
      </w:r>
    </w:p>
    <w:p w14:paraId="000000F7">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File "D:\soft\Anaconda\envs\face_rec_env\lib\site-packages\deepface\models\face_detection\RetinaFace.py", line 6, in &lt;module&gt;</w:t>
      </w:r>
    </w:p>
    <w:p w14:paraId="000000F8">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from retinaface import RetinaFace as rf</w:t>
      </w:r>
    </w:p>
    <w:p w14:paraId="000000F9">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File "D:\soft\Anaconda\envs\face_rec_env\lib\site-packages\retinaface\RetinaFace.py", line 20, in &lt;module&gt;</w:t>
      </w:r>
    </w:p>
    <w:p w14:paraId="000000FA">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package_utils.validate_for_keras3()</w:t>
      </w:r>
    </w:p>
    <w:p w14:paraId="000000FB">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File "D:\soft\Anaconda\envs\face_rec_env\lib\site-packages\retinaface\commons\package_utils.py", line 24, in validate_for_keras3</w:t>
      </w:r>
    </w:p>
    <w:p w14:paraId="000000FC">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    raise ValueError(</w:t>
      </w:r>
    </w:p>
    <w:p w14:paraId="000000FD">
      <w:pPr>
        <w:spacing w:before="240" w:after="240" w:line="275"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ValueError: You have tensorflow 2.20.0 and this requires tf-keras package. Please run `pip install tf-keras` or downgrade your tensorflow.</w:t>
      </w:r>
    </w:p>
    <w:p w14:paraId="000000FE">
      <w:pPr>
        <w:spacing w:before="240" w:after="240" w:line="275" w:lineRule="auto"/>
        <w:rPr>
          <w:rFonts w:ascii="Google Sans Text" w:hAnsi="Google Sans Text" w:eastAsia="Google Sans Text" w:cs="Google Sans Text"/>
          <w:color w:val="1B1C1D"/>
        </w:rPr>
      </w:pPr>
    </w:p>
    <w:p w14:paraId="000000FF">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好的，我们来用中文详细分析一下这个报错。</w:t>
      </w:r>
    </w:p>
    <w:p w14:paraId="00000100">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这是一个非常典型的、也是很常见的 </w:t>
      </w:r>
      <w:r>
        <w:rPr>
          <w:rFonts w:ascii="Google Sans Text" w:hAnsi="Google Sans Text" w:eastAsia="Google Sans Text" w:cs="Google Sans Text"/>
          <w:b/>
          <w:color w:val="1B1C1D"/>
          <w:rtl w:val="0"/>
        </w:rPr>
        <w:t>依赖包版本兼容性问题</w:t>
      </w:r>
      <w:r>
        <w:rPr>
          <w:rFonts w:ascii="Google Sans Text" w:hAnsi="Google Sans Text" w:eastAsia="Google Sans Text" w:cs="Google Sans Text"/>
          <w:color w:val="1B1C1D"/>
          <w:rtl w:val="0"/>
        </w:rPr>
        <w:t>。好消息是，它的报错信息写得非常清晰，直接告诉了我们问题原因和解决方法。</w:t>
      </w:r>
    </w:p>
    <w:p w14:paraId="00000101">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pPr>
      <w:bookmarkStart w:id="11" w:name="_ehfpil6m14kk" w:colFirst="0" w:colLast="0"/>
      <w:bookmarkEnd w:id="11"/>
      <w:r>
        <w:rPr>
          <w:rtl w:val="0"/>
        </w:rPr>
        <w:t>错误分析：到底发生了什么？🧐</w:t>
      </w:r>
    </w:p>
    <w:p w14:paraId="00000102">
      <w:pPr>
        <w:numPr>
          <w:ilvl w:val="0"/>
          <w:numId w:val="24"/>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color w:val="1B1C1D"/>
          <w:rtl w:val="0"/>
        </w:rPr>
        <w:t>根本原因：TensorFlow 版本太新了</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你通过 pip install deepface 自动安装上了一个较新版本的 TensorFlow (报错日志中提到了 tensorflow 2.20.0，这可能是指 2.16 以上的某个版本)。在 TensorFlow 的新版本中，它对内部的一个核心组件 Keras (一个用于构建神经网络的库) 的组织方式进行了更改。</w:t>
      </w:r>
    </w:p>
    <w:p w14:paraId="00000103">
      <w:pPr>
        <w:numPr>
          <w:ilvl w:val="0"/>
          <w:numId w:val="24"/>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color w:val="1B1C1D"/>
          <w:rtl w:val="0"/>
        </w:rPr>
        <w:t>冲突点：retinaface 库跟不上</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deepface 库为了实现人脸检测，依赖了另一个名为 retinaface 的库。不幸的是，这个 retinaface 库的代码还没有完全更新来适应新版 TensorFlow 的变化。</w:t>
      </w:r>
    </w:p>
    <w:p w14:paraId="00000104">
      <w:pPr>
        <w:numPr>
          <w:ilvl w:val="0"/>
          <w:numId w:val="24"/>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color w:val="1B1C1D"/>
          <w:rtl w:val="0"/>
        </w:rPr>
        <w:t>关键的报错信息：</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整个错误追踪链条的最后，给出了最关键的一句话：</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444746"/>
          <w:shd w:val="clear" w:fill="E9EEF6"/>
          <w:rtl w:val="0"/>
        </w:rPr>
        <w:t>ValueError: You have tensorflow 2.20.0 and this requires tf-keras package. Please run \</w:t>
      </w:r>
      <w:r>
        <w:rPr>
          <w:rFonts w:ascii="Google Sans Text" w:hAnsi="Google Sans Text" w:eastAsia="Google Sans Text" w:cs="Google Sans Text"/>
          <w:color w:val="1B1C1D"/>
          <w:rtl w:val="0"/>
        </w:rPr>
        <w:t>pip install tf-keras` or downgrade your tensorflow.`</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翻译过来就是：</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b/>
          <w:color w:val="1B1C1D"/>
          <w:rtl w:val="0"/>
        </w:rPr>
        <w:t xml:space="preserve">值错误：你安装的 TensorFlow 版本需要一个名为 </w:t>
      </w:r>
      <w:r>
        <w:rPr>
          <w:rFonts w:ascii="Google Sans Text" w:hAnsi="Google Sans Text" w:eastAsia="Google Sans Text" w:cs="Google Sans Text"/>
          <w:b/>
          <w:color w:val="444746"/>
          <w:shd w:val="clear" w:fill="E9EEF6"/>
          <w:rtl w:val="0"/>
        </w:rPr>
        <w:t>tf-keras</w:t>
      </w:r>
      <w:r>
        <w:rPr>
          <w:rFonts w:ascii="Google Sans Text" w:hAnsi="Google Sans Text" w:eastAsia="Google Sans Text" w:cs="Google Sans Text"/>
          <w:b/>
          <w:color w:val="1B1C1D"/>
          <w:rtl w:val="0"/>
        </w:rPr>
        <w:t xml:space="preserve"> 的包才能正常工作。请运行 </w:t>
      </w:r>
      <w:r>
        <w:rPr>
          <w:rFonts w:ascii="Google Sans Text" w:hAnsi="Google Sans Text" w:eastAsia="Google Sans Text" w:cs="Google Sans Text"/>
          <w:b/>
          <w:color w:val="444746"/>
          <w:shd w:val="clear" w:fill="E9EEF6"/>
          <w:rtl w:val="0"/>
        </w:rPr>
        <w:t>pip install tf-keras</w:t>
      </w:r>
      <w:r>
        <w:rPr>
          <w:rFonts w:ascii="Google Sans Text" w:hAnsi="Google Sans Text" w:eastAsia="Google Sans Text" w:cs="Google Sans Text"/>
          <w:b/>
          <w:color w:val="1B1C1D"/>
          <w:rtl w:val="0"/>
        </w:rPr>
        <w:t xml:space="preserve"> 命令，或者降级你的 TensorFlow 版本。</w:t>
      </w:r>
    </w:p>
    <w:p w14:paraId="00000105">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这个错误是 </w:t>
      </w:r>
      <w:r>
        <w:rPr>
          <w:rFonts w:ascii="Google Sans Text" w:hAnsi="Google Sans Text" w:eastAsia="Google Sans Text" w:cs="Google Sans Text"/>
          <w:color w:val="444746"/>
          <w:shd w:val="clear" w:fill="E9EEF6"/>
          <w:rtl w:val="0"/>
        </w:rPr>
        <w:t>retinaface</w:t>
      </w:r>
      <w:r>
        <w:rPr>
          <w:rFonts w:ascii="Google Sans Text" w:hAnsi="Google Sans Text" w:eastAsia="Google Sans Text" w:cs="Google Sans Text"/>
          <w:color w:val="1B1C1D"/>
          <w:rtl w:val="0"/>
        </w:rPr>
        <w:t xml:space="preserve"> 库的开发者特意写好的，就是为了在这种版本冲突发生时，能清晰地引导用户解决问题。</w:t>
      </w:r>
    </w:p>
    <w:p w14:paraId="00000106">
      <w:pPr>
        <w:spacing w:line="276" w:lineRule="auto"/>
        <w:rPr>
          <w:rFonts w:ascii="Google Sans Text" w:hAnsi="Google Sans Text" w:eastAsia="Google Sans Text" w:cs="Google Sans Text"/>
          <w:color w:val="1B1C1D"/>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107">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pPr>
      <w:bookmarkStart w:id="12" w:name="_wk6r43moclgl" w:colFirst="0" w:colLast="0"/>
      <w:bookmarkEnd w:id="12"/>
      <w:r>
        <w:rPr>
          <w:rtl w:val="0"/>
        </w:rPr>
        <w:t>解决方案：如何修复？🛠️</w:t>
      </w:r>
    </w:p>
    <w:p w14:paraId="00000108">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根据报错信息的明确指示，最简单、最推荐的解决方法就是安装它所需要的兼容包 </w:t>
      </w:r>
      <w:r>
        <w:rPr>
          <w:rFonts w:ascii="Google Sans Text" w:hAnsi="Google Sans Text" w:eastAsia="Google Sans Text" w:cs="Google Sans Text"/>
          <w:color w:val="444746"/>
          <w:shd w:val="clear" w:fill="E9EEF6"/>
          <w:rtl w:val="0"/>
        </w:rPr>
        <w:t>tf-keras</w:t>
      </w:r>
      <w:r>
        <w:rPr>
          <w:rFonts w:ascii="Google Sans Text" w:hAnsi="Google Sans Text" w:eastAsia="Google Sans Text" w:cs="Google Sans Text"/>
          <w:color w:val="1B1C1D"/>
          <w:rtl w:val="0"/>
        </w:rPr>
        <w:t>。</w:t>
      </w:r>
    </w:p>
    <w:p w14:paraId="00000109">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第一步：确认你的环境已激活</w:t>
      </w:r>
    </w:p>
    <w:p w14:paraId="0000010A">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你的命令行提示符是 </w:t>
      </w:r>
      <w:r>
        <w:rPr>
          <w:rFonts w:ascii="Google Sans Text" w:hAnsi="Google Sans Text" w:eastAsia="Google Sans Text" w:cs="Google Sans Text"/>
          <w:color w:val="444746"/>
          <w:shd w:val="clear" w:fill="E9EEF6"/>
          <w:rtl w:val="0"/>
        </w:rPr>
        <w:t>(face_rec_env)</w:t>
      </w:r>
      <w:r>
        <w:rPr>
          <w:rFonts w:ascii="Google Sans Text" w:hAnsi="Google Sans Text" w:eastAsia="Google Sans Text" w:cs="Google Sans Text"/>
          <w:color w:val="1B1C1D"/>
          <w:rtl w:val="0"/>
        </w:rPr>
        <w:t xml:space="preserve"> 开头，这说明你已经正确地处在为这个项目创建的 Anaconda 环境中，非常棒！</w:t>
      </w:r>
    </w:p>
    <w:p w14:paraId="0000010B">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 xml:space="preserve">第二步：安装 </w:t>
      </w:r>
      <w:r>
        <w:rPr>
          <w:rFonts w:ascii="Google Sans Text" w:hAnsi="Google Sans Text" w:eastAsia="Google Sans Text" w:cs="Google Sans Text"/>
          <w:b/>
          <w:color w:val="444746"/>
          <w:shd w:val="clear" w:fill="E9EEF6"/>
          <w:rtl w:val="0"/>
        </w:rPr>
        <w:t>tf-keras</w:t>
      </w:r>
      <w:r>
        <w:rPr>
          <w:rFonts w:ascii="Google Sans Text" w:hAnsi="Google Sans Text" w:eastAsia="Google Sans Text" w:cs="Google Sans Text"/>
          <w:b/>
          <w:color w:val="1B1C1D"/>
          <w:rtl w:val="0"/>
        </w:rPr>
        <w:t xml:space="preserve"> 兼容包</w:t>
      </w:r>
    </w:p>
    <w:p w14:paraId="0000010C">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在你的终端（命令行窗口）中，直接运行以下命令：</w:t>
      </w:r>
    </w:p>
    <w:p w14:paraId="0000010D">
      <w:pPr>
        <w:shd w:val="clear" w:fill="F0F4F9"/>
        <w:spacing w:after="280" w:line="276" w:lineRule="auto"/>
        <w:rPr>
          <w:rFonts w:ascii="Google Sans Text" w:hAnsi="Google Sans Text" w:eastAsia="Google Sans Text" w:cs="Google Sans Text"/>
          <w:color w:val="444746"/>
        </w:rPr>
      </w:pPr>
      <w:r>
        <w:rPr>
          <w:rFonts w:ascii="Google Sans Text" w:hAnsi="Google Sans Text" w:eastAsia="Google Sans Text" w:cs="Google Sans Text"/>
          <w:color w:val="444746"/>
          <w:rtl w:val="0"/>
        </w:rPr>
        <w:t>Bash</w:t>
      </w:r>
    </w:p>
    <w:p w14:paraId="0000010E">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pip install tf-keras</w:t>
      </w:r>
    </w:p>
    <w:p w14:paraId="0000010F">
      <w:pPr>
        <w:shd w:val="clear" w:fill="F0F4F9"/>
        <w:spacing w:after="240" w:line="276" w:lineRule="auto"/>
        <w:rPr>
          <w:rFonts w:ascii="Google Sans Text" w:hAnsi="Google Sans Text" w:eastAsia="Google Sans Text" w:cs="Google Sans Text"/>
          <w:color w:val="444746"/>
          <w:sz w:val="21"/>
          <w:szCs w:val="21"/>
        </w:rPr>
      </w:pPr>
    </w:p>
    <w:p w14:paraId="00000110">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这个命令会下载并安装缺失的 </w:t>
      </w:r>
      <w:r>
        <w:rPr>
          <w:rFonts w:ascii="Google Sans Text" w:hAnsi="Google Sans Text" w:eastAsia="Google Sans Text" w:cs="Google Sans Text"/>
          <w:color w:val="444746"/>
          <w:shd w:val="clear" w:fill="E9EEF6"/>
          <w:rtl w:val="0"/>
        </w:rPr>
        <w:t>tf-keras</w:t>
      </w:r>
      <w:r>
        <w:rPr>
          <w:rFonts w:ascii="Google Sans Text" w:hAnsi="Google Sans Text" w:eastAsia="Google Sans Text" w:cs="Google Sans Text"/>
          <w:color w:val="1B1C1D"/>
          <w:rtl w:val="0"/>
        </w:rPr>
        <w:t xml:space="preserve"> 包，它就像一个“转换插头”，能让旧的 </w:t>
      </w:r>
      <w:r>
        <w:rPr>
          <w:rFonts w:ascii="Google Sans Text" w:hAnsi="Google Sans Text" w:eastAsia="Google Sans Text" w:cs="Google Sans Text"/>
          <w:color w:val="444746"/>
          <w:shd w:val="clear" w:fill="E9EEF6"/>
          <w:rtl w:val="0"/>
        </w:rPr>
        <w:t>retinaface</w:t>
      </w:r>
      <w:r>
        <w:rPr>
          <w:rFonts w:ascii="Google Sans Text" w:hAnsi="Google Sans Text" w:eastAsia="Google Sans Text" w:cs="Google Sans Text"/>
          <w:color w:val="1B1C1D"/>
          <w:rtl w:val="0"/>
        </w:rPr>
        <w:t xml:space="preserve"> 库在新版的 TensorFlow 上正常工作。</w:t>
      </w:r>
    </w:p>
    <w:p w14:paraId="00000111">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第三步：重新运行你的测试命令</w:t>
      </w:r>
    </w:p>
    <w:p w14:paraId="00000112">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等待 </w:t>
      </w:r>
      <w:r>
        <w:rPr>
          <w:rFonts w:ascii="Google Sans Text" w:hAnsi="Google Sans Text" w:eastAsia="Google Sans Text" w:cs="Google Sans Text"/>
          <w:color w:val="444746"/>
          <w:shd w:val="clear" w:fill="E9EEF6"/>
          <w:rtl w:val="0"/>
        </w:rPr>
        <w:t>pip install tf-keras</w:t>
      </w:r>
      <w:r>
        <w:rPr>
          <w:rFonts w:ascii="Google Sans Text" w:hAnsi="Google Sans Text" w:eastAsia="Google Sans Text" w:cs="Google Sans Text"/>
          <w:color w:val="1B1C1D"/>
          <w:rtl w:val="0"/>
        </w:rPr>
        <w:t xml:space="preserve"> 命令成功执行完毕后，再次运行你之前出错的那个命令：</w:t>
      </w:r>
    </w:p>
    <w:p w14:paraId="00000113">
      <w:pPr>
        <w:shd w:val="clear" w:fill="F0F4F9"/>
        <w:spacing w:after="280" w:line="276" w:lineRule="auto"/>
        <w:rPr>
          <w:rFonts w:ascii="Google Sans Text" w:hAnsi="Google Sans Text" w:eastAsia="Google Sans Text" w:cs="Google Sans Text"/>
          <w:color w:val="444746"/>
        </w:rPr>
      </w:pPr>
      <w:r>
        <w:rPr>
          <w:rFonts w:ascii="Google Sans Text" w:hAnsi="Google Sans Text" w:eastAsia="Google Sans Text" w:cs="Google Sans Text"/>
          <w:color w:val="444746"/>
          <w:rtl w:val="0"/>
        </w:rPr>
        <w:t>Bash</w:t>
      </w:r>
    </w:p>
    <w:p w14:paraId="00000114">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python face_recognition_service.py find test_images/test_zhangsan.jpg db/</w:t>
      </w:r>
    </w:p>
    <w:p w14:paraId="00000115">
      <w:pPr>
        <w:shd w:val="clear" w:fill="F0F4F9"/>
        <w:spacing w:after="240" w:line="276" w:lineRule="auto"/>
        <w:rPr>
          <w:rFonts w:ascii="Google Sans Text" w:hAnsi="Google Sans Text" w:eastAsia="Google Sans Text" w:cs="Google Sans Text"/>
          <w:color w:val="444746"/>
          <w:sz w:val="21"/>
          <w:szCs w:val="21"/>
        </w:rPr>
      </w:pPr>
    </w:p>
    <w:p w14:paraId="00000116">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现在，脚本应该就能成功导入 </w:t>
      </w:r>
      <w:r>
        <w:rPr>
          <w:rFonts w:ascii="Google Sans Text" w:hAnsi="Google Sans Text" w:eastAsia="Google Sans Text" w:cs="Google Sans Text"/>
          <w:color w:val="444746"/>
          <w:shd w:val="clear" w:fill="E9EEF6"/>
          <w:rtl w:val="0"/>
        </w:rPr>
        <w:t>deepface</w:t>
      </w:r>
      <w:r>
        <w:rPr>
          <w:rFonts w:ascii="Google Sans Text" w:hAnsi="Google Sans Text" w:eastAsia="Google Sans Text" w:cs="Google Sans Text"/>
          <w:color w:val="1B1C1D"/>
          <w:rtl w:val="0"/>
        </w:rPr>
        <w:t xml:space="preserve"> 库，并开始执行人脸识别任务了。</w:t>
      </w:r>
    </w:p>
    <w:p w14:paraId="00000117">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请注意：</w:t>
      </w:r>
      <w:r>
        <w:rPr>
          <w:rFonts w:ascii="Google Sans Text" w:hAnsi="Google Sans Text" w:eastAsia="Google Sans Text" w:cs="Google Sans Text"/>
          <w:color w:val="1B1C1D"/>
          <w:rtl w:val="0"/>
        </w:rPr>
        <w:t xml:space="preserve"> 如果这是你第一次成功运行这个脚本，</w:t>
      </w:r>
      <w:r>
        <w:rPr>
          <w:rFonts w:ascii="Google Sans Text" w:hAnsi="Google Sans Text" w:eastAsia="Google Sans Text" w:cs="Google Sans Text"/>
          <w:color w:val="444746"/>
          <w:shd w:val="clear" w:fill="E9EEF6"/>
          <w:rtl w:val="0"/>
        </w:rPr>
        <w:t>deepface</w:t>
      </w:r>
      <w:r>
        <w:rPr>
          <w:rFonts w:ascii="Google Sans Text" w:hAnsi="Google Sans Text" w:eastAsia="Google Sans Text" w:cs="Google Sans Text"/>
          <w:color w:val="1B1C1D"/>
          <w:rtl w:val="0"/>
        </w:rPr>
        <w:t xml:space="preserve"> 会自动从网上下载它所需要的预训练模型文件（如 ArcFace 和 MTCNN 的模型），这个过程需要联网，并且可能会持续几分钟，请耐心等待它完成。这只会发生一次。</w:t>
      </w:r>
    </w:p>
    <w:p w14:paraId="00000118">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p>
    <w:p w14:paraId="00000119">
      <w:pPr>
        <w:pStyle w:val="4"/>
        <w:pBdr>
          <w:top w:val="none" w:color="auto" w:sz="0" w:space="0"/>
          <w:left w:val="none" w:color="auto" w:sz="0" w:space="0"/>
          <w:bottom w:val="none" w:color="auto" w:sz="0" w:space="0"/>
          <w:right w:val="none" w:color="auto" w:sz="0" w:space="0"/>
          <w:between w:val="none" w:color="auto" w:sz="0" w:space="0"/>
        </w:pBdr>
        <w:spacing w:after="240" w:line="276" w:lineRule="auto"/>
      </w:pPr>
      <w:bookmarkStart w:id="13" w:name="_ny5sfh47ry8s" w:colFirst="0" w:colLast="0"/>
      <w:bookmarkEnd w:id="13"/>
      <w:r>
        <w:rPr>
          <w:rFonts w:ascii="Arial Unicode MS" w:hAnsi="Arial Unicode MS" w:eastAsia="Arial Unicode MS" w:cs="Arial Unicode MS"/>
          <w:rtl w:val="0"/>
        </w:rPr>
        <w:t>6. 匹配结果分析</w:t>
      </w:r>
    </w:p>
    <w:p w14:paraId="0000011A">
      <w:r>
        <w:rPr>
          <w:rFonts w:ascii="Arial Unicode MS" w:hAnsi="Arial Unicode MS" w:eastAsia="Arial Unicode MS" w:cs="Arial Unicode MS"/>
          <w:rtl w:val="0"/>
        </w:rPr>
        <w:t>最后在帮我分析下：人脸匹配失败的原因， 比如我测试的是：test_lisi.jpg 但是结果出现db/zhangsan_02.jpg ， 我很确定：db/zhangsan_02.jpg  和  test_lisi 不是同一种照片，甚至他们的性别都不一样</w:t>
      </w:r>
    </w:p>
    <w:p w14:paraId="0000011B"/>
    <w:p w14:paraId="0000011C">
      <w:r>
        <w:rPr>
          <w:rtl w:val="0"/>
        </w:rPr>
        <w:t>{</w:t>
      </w:r>
    </w:p>
    <w:p w14:paraId="0000011D">
      <w:r>
        <w:rPr>
          <w:rtl w:val="0"/>
        </w:rPr>
        <w:t xml:space="preserve">  "status": "success",</w:t>
      </w:r>
    </w:p>
    <w:p w14:paraId="0000011E">
      <w:r>
        <w:rPr>
          <w:rtl w:val="0"/>
        </w:rPr>
        <w:t xml:space="preserve">  "matches": [</w:t>
      </w:r>
    </w:p>
    <w:p w14:paraId="0000011F">
      <w:r>
        <w:rPr>
          <w:rtl w:val="0"/>
        </w:rPr>
        <w:t xml:space="preserve">    {</w:t>
      </w:r>
    </w:p>
    <w:p w14:paraId="00000120">
      <w:r>
        <w:rPr>
          <w:rtl w:val="0"/>
        </w:rPr>
        <w:t xml:space="preserve">      "identity": "db/lisi_01.jpg",</w:t>
      </w:r>
    </w:p>
    <w:p w14:paraId="00000121">
      <w:r>
        <w:rPr>
          <w:rtl w:val="0"/>
        </w:rPr>
        <w:t xml:space="preserve">      "hash": "dbbee3db54eb47de2557406bcef961ce762af00d",</w:t>
      </w:r>
    </w:p>
    <w:p w14:paraId="00000122">
      <w:r>
        <w:rPr>
          <w:rtl w:val="0"/>
        </w:rPr>
        <w:t xml:space="preserve">      "target_x": 668,</w:t>
      </w:r>
    </w:p>
    <w:p w14:paraId="00000123">
      <w:r>
        <w:rPr>
          <w:rtl w:val="0"/>
        </w:rPr>
        <w:t xml:space="preserve">      "target_y": 874,</w:t>
      </w:r>
    </w:p>
    <w:p w14:paraId="00000124">
      <w:r>
        <w:rPr>
          <w:rtl w:val="0"/>
        </w:rPr>
        <w:t xml:space="preserve">      "target_w": 78,</w:t>
      </w:r>
    </w:p>
    <w:p w14:paraId="00000125">
      <w:r>
        <w:rPr>
          <w:rtl w:val="0"/>
        </w:rPr>
        <w:t xml:space="preserve">      "target_h": 91,</w:t>
      </w:r>
    </w:p>
    <w:p w14:paraId="00000126">
      <w:r>
        <w:rPr>
          <w:rtl w:val="0"/>
        </w:rPr>
        <w:t xml:space="preserve">      "threshold": 0.68,</w:t>
      </w:r>
    </w:p>
    <w:p w14:paraId="00000127">
      <w:r>
        <w:rPr>
          <w:rtl w:val="0"/>
        </w:rPr>
        <w:t xml:space="preserve">      "source_x": 585,</w:t>
      </w:r>
    </w:p>
    <w:p w14:paraId="00000128">
      <w:r>
        <w:rPr>
          <w:rtl w:val="0"/>
        </w:rPr>
        <w:t xml:space="preserve">      "source_y": 546,</w:t>
      </w:r>
    </w:p>
    <w:p w14:paraId="00000129">
      <w:r>
        <w:rPr>
          <w:rtl w:val="0"/>
        </w:rPr>
        <w:t xml:space="preserve">      "source_w": 106,</w:t>
      </w:r>
    </w:p>
    <w:p w14:paraId="0000012A">
      <w:r>
        <w:rPr>
          <w:rtl w:val="0"/>
        </w:rPr>
        <w:t xml:space="preserve">      "source_h": 129,</w:t>
      </w:r>
    </w:p>
    <w:p w14:paraId="0000012B">
      <w:r>
        <w:rPr>
          <w:rtl w:val="0"/>
        </w:rPr>
        <w:t xml:space="preserve">      "distance": 0.382002,</w:t>
      </w:r>
    </w:p>
    <w:p w14:paraId="0000012C">
      <w:r>
        <w:rPr>
          <w:rtl w:val="0"/>
        </w:rPr>
        <w:t xml:space="preserve">      "confidence": 75.11</w:t>
      </w:r>
    </w:p>
    <w:p w14:paraId="0000012D">
      <w:r>
        <w:rPr>
          <w:rtl w:val="0"/>
        </w:rPr>
        <w:t xml:space="preserve">    },</w:t>
      </w:r>
    </w:p>
    <w:p w14:paraId="0000012E">
      <w:r>
        <w:rPr>
          <w:rtl w:val="0"/>
        </w:rPr>
        <w:t xml:space="preserve">    {</w:t>
      </w:r>
    </w:p>
    <w:p w14:paraId="0000012F">
      <w:r>
        <w:rPr>
          <w:rtl w:val="0"/>
        </w:rPr>
        <w:t xml:space="preserve">      "identity": "db/zhangsan_02.jpg",</w:t>
      </w:r>
    </w:p>
    <w:p w14:paraId="00000130">
      <w:r>
        <w:rPr>
          <w:rtl w:val="0"/>
        </w:rPr>
        <w:t xml:space="preserve">      "hash": "d822824b890ff158dd9b6b91df449c096c2ae85b",</w:t>
      </w:r>
    </w:p>
    <w:p w14:paraId="00000131">
      <w:r>
        <w:rPr>
          <w:rtl w:val="0"/>
        </w:rPr>
        <w:t xml:space="preserve">      "target_x": 529,</w:t>
      </w:r>
    </w:p>
    <w:p w14:paraId="00000132">
      <w:r>
        <w:rPr>
          <w:rtl w:val="0"/>
        </w:rPr>
        <w:t xml:space="preserve">      "target_y": 594,</w:t>
      </w:r>
    </w:p>
    <w:p w14:paraId="00000133">
      <w:r>
        <w:rPr>
          <w:rtl w:val="0"/>
        </w:rPr>
        <w:t xml:space="preserve">      "target_w": 236,</w:t>
      </w:r>
    </w:p>
    <w:p w14:paraId="00000134">
      <w:r>
        <w:rPr>
          <w:rtl w:val="0"/>
        </w:rPr>
        <w:t xml:space="preserve">      "target_h": 331,</w:t>
      </w:r>
    </w:p>
    <w:p w14:paraId="00000135">
      <w:r>
        <w:rPr>
          <w:rtl w:val="0"/>
        </w:rPr>
        <w:t xml:space="preserve">      "threshold": 0.68,</w:t>
      </w:r>
    </w:p>
    <w:p w14:paraId="00000136">
      <w:r>
        <w:rPr>
          <w:rtl w:val="0"/>
        </w:rPr>
        <w:t xml:space="preserve">      "source_x": 585,</w:t>
      </w:r>
    </w:p>
    <w:p w14:paraId="00000137">
      <w:r>
        <w:rPr>
          <w:rtl w:val="0"/>
        </w:rPr>
        <w:t xml:space="preserve">      "source_y": 546,</w:t>
      </w:r>
    </w:p>
    <w:p w14:paraId="00000138">
      <w:r>
        <w:rPr>
          <w:rtl w:val="0"/>
        </w:rPr>
        <w:t xml:space="preserve">      "source_w": 106,</w:t>
      </w:r>
    </w:p>
    <w:p w14:paraId="00000139">
      <w:r>
        <w:rPr>
          <w:rtl w:val="0"/>
        </w:rPr>
        <w:t xml:space="preserve">      "source_h": 129,</w:t>
      </w:r>
    </w:p>
    <w:p w14:paraId="0000013A">
      <w:r>
        <w:rPr>
          <w:rtl w:val="0"/>
        </w:rPr>
        <w:t xml:space="preserve">      "distance": 0.653878,</w:t>
      </w:r>
    </w:p>
    <w:p w14:paraId="0000013B">
      <w:r>
        <w:rPr>
          <w:rtl w:val="0"/>
        </w:rPr>
        <w:t xml:space="preserve">      "confidence": 51.0</w:t>
      </w:r>
    </w:p>
    <w:p w14:paraId="0000013C">
      <w:r>
        <w:rPr>
          <w:rtl w:val="0"/>
        </w:rPr>
        <w:t xml:space="preserve">    }</w:t>
      </w:r>
    </w:p>
    <w:p w14:paraId="0000013D">
      <w:r>
        <w:rPr>
          <w:rtl w:val="0"/>
        </w:rPr>
        <w:t xml:space="preserve">  ]</w:t>
      </w:r>
    </w:p>
    <w:p w14:paraId="0000013E"/>
    <w:p w14:paraId="0000013F">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你遇到的这个问题非常好，它触及了人脸识别系统的核心工作原理。请放心，</w:t>
      </w:r>
      <w:r>
        <w:rPr>
          <w:rFonts w:ascii="Google Sans Text" w:hAnsi="Google Sans Text" w:eastAsia="Google Sans Text" w:cs="Google Sans Text"/>
          <w:b/>
          <w:color w:val="1B1C1D"/>
          <w:rtl w:val="0"/>
        </w:rPr>
        <w:t>你的程序没有坏，返回的结果也不是“错误”的</w:t>
      </w:r>
      <w:r>
        <w:rPr>
          <w:rFonts w:ascii="Google Sans Text" w:hAnsi="Google Sans Text" w:eastAsia="Google Sans Text" w:cs="Google Sans Text"/>
          <w:color w:val="1B1C1D"/>
          <w:rtl w:val="0"/>
        </w:rPr>
        <w:t>，而是需要我们学会如何正确地去解读和使用它。</w:t>
      </w:r>
    </w:p>
    <w:p w14:paraId="00000140">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我们来一步步分析。</w:t>
      </w:r>
    </w:p>
    <w:p w14:paraId="00000141">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rPr>
          <w:rFonts w:ascii="Google Sans" w:hAnsi="Google Sans" w:eastAsia="Google Sans" w:cs="Google Sans"/>
          <w:color w:val="1B1C1D"/>
        </w:rPr>
      </w:pPr>
      <w:bookmarkStart w:id="14" w:name="_z9uuzny9gcf" w:colFirst="0" w:colLast="0"/>
      <w:bookmarkEnd w:id="14"/>
      <w:r>
        <w:rPr>
          <w:rFonts w:ascii="Google Sans" w:hAnsi="Google Sans" w:eastAsia="Google Sans" w:cs="Google Sans"/>
          <w:color w:val="1B1C1D"/>
          <w:rtl w:val="0"/>
        </w:rPr>
        <w:t>核心解读：</w:t>
      </w:r>
      <w:r>
        <w:rPr>
          <w:rFonts w:ascii="Google Sans Text" w:hAnsi="Google Sans Text" w:eastAsia="Google Sans Text" w:cs="Google Sans Text"/>
          <w:color w:val="444746"/>
          <w:shd w:val="clear" w:fill="E9EEF6"/>
          <w:rtl w:val="0"/>
        </w:rPr>
        <w:t>find</w:t>
      </w:r>
      <w:r>
        <w:rPr>
          <w:rFonts w:ascii="Google Sans" w:hAnsi="Google Sans" w:eastAsia="Google Sans" w:cs="Google Sans"/>
          <w:color w:val="1B1C1D"/>
          <w:rtl w:val="0"/>
        </w:rPr>
        <w:t xml:space="preserve"> 函数的工作机制</w:t>
      </w:r>
    </w:p>
    <w:p w14:paraId="00000142">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444746"/>
          <w:shd w:val="clear" w:fill="E9EEF6"/>
          <w:rtl w:val="0"/>
        </w:rPr>
        <w:t>DeepFace.find</w:t>
      </w:r>
      <w:r>
        <w:rPr>
          <w:rFonts w:ascii="Google Sans Text" w:hAnsi="Google Sans Text" w:eastAsia="Google Sans Text" w:cs="Google Sans Text"/>
          <w:color w:val="1B1C1D"/>
          <w:rtl w:val="0"/>
        </w:rPr>
        <w:t xml:space="preserve"> 函数的工作模式是：它会拿着你的输入图片 (</w:t>
      </w:r>
      <w:r>
        <w:rPr>
          <w:rFonts w:ascii="Google Sans Text" w:hAnsi="Google Sans Text" w:eastAsia="Google Sans Text" w:cs="Google Sans Text"/>
          <w:color w:val="444746"/>
          <w:shd w:val="clear" w:fill="E9EEF6"/>
          <w:rtl w:val="0"/>
        </w:rPr>
        <w:t>test_lisi.jpg</w:t>
      </w:r>
      <w:r>
        <w:rPr>
          <w:rFonts w:ascii="Google Sans Text" w:hAnsi="Google Sans Text" w:eastAsia="Google Sans Text" w:cs="Google Sans Text"/>
          <w:color w:val="1B1C1D"/>
          <w:rtl w:val="0"/>
        </w:rPr>
        <w:t>)，去数据库 (</w:t>
      </w:r>
      <w:r>
        <w:rPr>
          <w:rFonts w:ascii="Google Sans Text" w:hAnsi="Google Sans Text" w:eastAsia="Google Sans Text" w:cs="Google Sans Text"/>
          <w:color w:val="444746"/>
          <w:shd w:val="clear" w:fill="E9EEF6"/>
          <w:rtl w:val="0"/>
        </w:rPr>
        <w:t>db/</w:t>
      </w:r>
      <w:r>
        <w:rPr>
          <w:rFonts w:ascii="Google Sans Text" w:hAnsi="Google Sans Text" w:eastAsia="Google Sans Text" w:cs="Google Sans Text"/>
          <w:color w:val="1B1C1D"/>
          <w:rtl w:val="0"/>
        </w:rPr>
        <w:t xml:space="preserve"> 文件夹) 中跟 </w:t>
      </w:r>
      <w:r>
        <w:rPr>
          <w:rFonts w:ascii="Google Sans Text" w:hAnsi="Google Sans Text" w:eastAsia="Google Sans Text" w:cs="Google Sans Text"/>
          <w:b/>
          <w:color w:val="1B1C1D"/>
          <w:rtl w:val="0"/>
        </w:rPr>
        <w:t>每一张</w:t>
      </w:r>
      <w:r>
        <w:rPr>
          <w:rFonts w:ascii="Google Sans Text" w:hAnsi="Google Sans Text" w:eastAsia="Google Sans Text" w:cs="Google Sans Text"/>
          <w:color w:val="1B1C1D"/>
          <w:rtl w:val="0"/>
        </w:rPr>
        <w:t xml:space="preserve"> 图片进行比对。然后，它会把 </w:t>
      </w:r>
      <w:r>
        <w:rPr>
          <w:rFonts w:ascii="Google Sans Text" w:hAnsi="Google Sans Text" w:eastAsia="Google Sans Text" w:cs="Google Sans Text"/>
          <w:b/>
          <w:color w:val="1B1C1D"/>
          <w:rtl w:val="0"/>
        </w:rPr>
        <w:t>所有低于预设“门槛”</w:t>
      </w:r>
      <w:r>
        <w:rPr>
          <w:rFonts w:ascii="Google Sans Text" w:hAnsi="Google Sans Text" w:eastAsia="Google Sans Text" w:cs="Google Sans Text"/>
          <w:color w:val="1B1C1D"/>
          <w:rtl w:val="0"/>
        </w:rPr>
        <w:t xml:space="preserve"> 的结果，按照相似度从高到低（也就是距离从近到远）的顺序列出来给你。</w:t>
      </w:r>
    </w:p>
    <w:p w14:paraId="00000143">
      <w:pPr>
        <w:pBdr>
          <w:top w:val="none" w:color="auto" w:sz="0" w:space="0"/>
          <w:left w:val="none" w:color="auto" w:sz="0" w:space="0"/>
          <w:bottom w:val="none" w:color="auto" w:sz="0" w:space="0"/>
          <w:right w:val="none" w:color="auto" w:sz="0" w:space="0"/>
          <w:between w:val="none" w:color="auto" w:sz="0" w:space="0"/>
        </w:pBdr>
        <w:spacing w:after="12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关键在于理解两个值：</w:t>
      </w:r>
      <w:r>
        <w:rPr>
          <w:rFonts w:ascii="Google Sans Text" w:hAnsi="Google Sans Text" w:eastAsia="Google Sans Text" w:cs="Google Sans Text"/>
          <w:color w:val="444746"/>
          <w:shd w:val="clear" w:fill="E9EEF6"/>
          <w:rtl w:val="0"/>
        </w:rPr>
        <w:t>distance</w:t>
      </w:r>
      <w:r>
        <w:rPr>
          <w:rFonts w:ascii="Google Sans Text" w:hAnsi="Google Sans Text" w:eastAsia="Google Sans Text" w:cs="Google Sans Text"/>
          <w:color w:val="1B1C1D"/>
          <w:rtl w:val="0"/>
        </w:rPr>
        <w:t xml:space="preserve"> (距离) 和 </w:t>
      </w:r>
      <w:r>
        <w:rPr>
          <w:rFonts w:ascii="Google Sans Text" w:hAnsi="Google Sans Text" w:eastAsia="Google Sans Text" w:cs="Google Sans Text"/>
          <w:color w:val="444746"/>
          <w:shd w:val="clear" w:fill="E9EEF6"/>
          <w:rtl w:val="0"/>
        </w:rPr>
        <w:t>threshold</w:t>
      </w:r>
      <w:r>
        <w:rPr>
          <w:rFonts w:ascii="Google Sans Text" w:hAnsi="Google Sans Text" w:eastAsia="Google Sans Text" w:cs="Google Sans Text"/>
          <w:color w:val="1B1C1D"/>
          <w:rtl w:val="0"/>
        </w:rPr>
        <w:t xml:space="preserve"> (阈值)。</w:t>
      </w:r>
    </w:p>
    <w:p w14:paraId="00000144">
      <w:pPr>
        <w:numPr>
          <w:ilvl w:val="0"/>
          <w:numId w:val="25"/>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 xml:space="preserve">Distance (距离 </w:t>
      </w:r>
      <w:r>
        <w:rPr>
          <w:rFonts w:ascii="Google Sans Text" w:hAnsi="Google Sans Text" w:eastAsia="Google Sans Text" w:cs="Google Sans Text"/>
          <w:b/>
          <w:color w:val="444746"/>
          <w:shd w:val="clear" w:fill="E9EEF6"/>
          <w:rtl w:val="0"/>
        </w:rPr>
        <w:t>distance</w:t>
      </w:r>
      <w:r>
        <w:rPr>
          <w:rFonts w:ascii="Google Sans Text" w:hAnsi="Google Sans Text" w:eastAsia="Google Sans Text" w:cs="Google Sans Text"/>
          <w:b/>
          <w:color w:val="1B1C1D"/>
          <w:rtl w:val="0"/>
        </w:rPr>
        <w:t>)</w:t>
      </w:r>
      <w:r>
        <w:rPr>
          <w:rFonts w:ascii="Google Sans Text" w:hAnsi="Google Sans Text" w:eastAsia="Google Sans Text" w:cs="Google Sans Text"/>
          <w:color w:val="1B1C1D"/>
          <w:rtl w:val="0"/>
        </w:rPr>
        <w:t>:</w:t>
      </w:r>
    </w:p>
    <w:p w14:paraId="00000145">
      <w:pPr>
        <w:numPr>
          <w:ilvl w:val="1"/>
          <w:numId w:val="25"/>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你可以把它理解为两张人脸的 </w:t>
      </w:r>
      <w:r>
        <w:rPr>
          <w:rFonts w:ascii="Google Sans Text" w:hAnsi="Google Sans Text" w:eastAsia="Google Sans Text" w:cs="Google Sans Text"/>
          <w:b/>
          <w:color w:val="1B1C1D"/>
          <w:rtl w:val="0"/>
        </w:rPr>
        <w:t>“差异度”</w:t>
      </w:r>
      <w:r>
        <w:rPr>
          <w:rFonts w:ascii="Google Sans Text" w:hAnsi="Google Sans Text" w:eastAsia="Google Sans Text" w:cs="Google Sans Text"/>
          <w:color w:val="1B1C1D"/>
          <w:rtl w:val="0"/>
        </w:rPr>
        <w:t>。</w:t>
      </w:r>
    </w:p>
    <w:p w14:paraId="00000146">
      <w:pPr>
        <w:numPr>
          <w:ilvl w:val="1"/>
          <w:numId w:val="25"/>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这个数值 </w:t>
      </w:r>
      <w:r>
        <w:rPr>
          <w:rFonts w:ascii="Google Sans Text" w:hAnsi="Google Sans Text" w:eastAsia="Google Sans Text" w:cs="Google Sans Text"/>
          <w:b/>
          <w:color w:val="1B1C1D"/>
          <w:rtl w:val="0"/>
        </w:rPr>
        <w:t>越小</w:t>
      </w:r>
      <w:r>
        <w:rPr>
          <w:rFonts w:ascii="Google Sans Text" w:hAnsi="Google Sans Text" w:eastAsia="Google Sans Text" w:cs="Google Sans Text"/>
          <w:color w:val="1B1C1D"/>
          <w:rtl w:val="0"/>
        </w:rPr>
        <w:t xml:space="preserve">，代表两张脸 </w:t>
      </w:r>
      <w:r>
        <w:rPr>
          <w:rFonts w:ascii="Google Sans Text" w:hAnsi="Google Sans Text" w:eastAsia="Google Sans Text" w:cs="Google Sans Text"/>
          <w:b/>
          <w:color w:val="1B1C1D"/>
          <w:rtl w:val="0"/>
        </w:rPr>
        <w:t>越相似</w:t>
      </w:r>
      <w:r>
        <w:rPr>
          <w:rFonts w:ascii="Google Sans Text" w:hAnsi="Google Sans Text" w:eastAsia="Google Sans Text" w:cs="Google Sans Text"/>
          <w:color w:val="1B1C1D"/>
          <w:rtl w:val="0"/>
        </w:rPr>
        <w:t>。如果为0，就代表完全一样。</w:t>
      </w:r>
    </w:p>
    <w:p w14:paraId="00000147">
      <w:pPr>
        <w:numPr>
          <w:ilvl w:val="0"/>
          <w:numId w:val="25"/>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 xml:space="preserve">Threshold (阈值 </w:t>
      </w:r>
      <w:r>
        <w:rPr>
          <w:rFonts w:ascii="Google Sans Text" w:hAnsi="Google Sans Text" w:eastAsia="Google Sans Text" w:cs="Google Sans Text"/>
          <w:b/>
          <w:color w:val="444746"/>
          <w:shd w:val="clear" w:fill="E9EEF6"/>
          <w:rtl w:val="0"/>
        </w:rPr>
        <w:t>threshold</w:t>
      </w:r>
      <w:r>
        <w:rPr>
          <w:rFonts w:ascii="Google Sans Text" w:hAnsi="Google Sans Text" w:eastAsia="Google Sans Text" w:cs="Google Sans Text"/>
          <w:b/>
          <w:color w:val="1B1C1D"/>
          <w:rtl w:val="0"/>
        </w:rPr>
        <w:t>)</w:t>
      </w:r>
      <w:r>
        <w:rPr>
          <w:rFonts w:ascii="Google Sans Text" w:hAnsi="Google Sans Text" w:eastAsia="Google Sans Text" w:cs="Google Sans Text"/>
          <w:color w:val="1B1C1D"/>
          <w:rtl w:val="0"/>
        </w:rPr>
        <w:t>:</w:t>
      </w:r>
    </w:p>
    <w:p w14:paraId="00000148">
      <w:pPr>
        <w:numPr>
          <w:ilvl w:val="1"/>
          <w:numId w:val="25"/>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你可以把它看作是系统设定的 </w:t>
      </w:r>
      <w:r>
        <w:rPr>
          <w:rFonts w:ascii="Google Sans Text" w:hAnsi="Google Sans Text" w:eastAsia="Google Sans Text" w:cs="Google Sans Text"/>
          <w:b/>
          <w:color w:val="1B1C1D"/>
          <w:rtl w:val="0"/>
        </w:rPr>
        <w:t>“及格线”</w:t>
      </w:r>
      <w:r>
        <w:rPr>
          <w:rFonts w:ascii="Google Sans Text" w:hAnsi="Google Sans Text" w:eastAsia="Google Sans Text" w:cs="Google Sans Text"/>
          <w:color w:val="1B1C1D"/>
          <w:rtl w:val="0"/>
        </w:rPr>
        <w:t xml:space="preserve"> 或 </w:t>
      </w:r>
      <w:r>
        <w:rPr>
          <w:rFonts w:ascii="Google Sans Text" w:hAnsi="Google Sans Text" w:eastAsia="Google Sans Text" w:cs="Google Sans Text"/>
          <w:b/>
          <w:color w:val="1B1C1D"/>
          <w:rtl w:val="0"/>
        </w:rPr>
        <w:t>“门槛”</w:t>
      </w:r>
      <w:r>
        <w:rPr>
          <w:rFonts w:ascii="Google Sans Text" w:hAnsi="Google Sans Text" w:eastAsia="Google Sans Text" w:cs="Google Sans Text"/>
          <w:color w:val="1B1C1D"/>
          <w:rtl w:val="0"/>
        </w:rPr>
        <w:t>。</w:t>
      </w:r>
    </w:p>
    <w:p w14:paraId="00000149">
      <w:pPr>
        <w:numPr>
          <w:ilvl w:val="1"/>
          <w:numId w:val="25"/>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对于 </w:t>
      </w:r>
      <w:r>
        <w:rPr>
          <w:rFonts w:ascii="Google Sans Text" w:hAnsi="Google Sans Text" w:eastAsia="Google Sans Text" w:cs="Google Sans Text"/>
          <w:color w:val="444746"/>
          <w:shd w:val="clear" w:fill="E9EEF6"/>
          <w:rtl w:val="0"/>
        </w:rPr>
        <w:t>ArcFace</w:t>
      </w:r>
      <w:r>
        <w:rPr>
          <w:rFonts w:ascii="Google Sans Text" w:hAnsi="Google Sans Text" w:eastAsia="Google Sans Text" w:cs="Google Sans Text"/>
          <w:color w:val="1B1C1D"/>
          <w:rtl w:val="0"/>
        </w:rPr>
        <w:t xml:space="preserve"> 模型，这个门槛值被科学地设定为 </w:t>
      </w:r>
      <w:r>
        <w:rPr>
          <w:rFonts w:ascii="Google Sans Text" w:hAnsi="Google Sans Text" w:eastAsia="Google Sans Text" w:cs="Google Sans Text"/>
          <w:color w:val="444746"/>
          <w:shd w:val="clear" w:fill="E9EEF6"/>
          <w:rtl w:val="0"/>
        </w:rPr>
        <w:t>0.68</w:t>
      </w:r>
      <w:r>
        <w:rPr>
          <w:rFonts w:ascii="Google Sans Text" w:hAnsi="Google Sans Text" w:eastAsia="Google Sans Text" w:cs="Google Sans Text"/>
          <w:color w:val="1B1C1D"/>
          <w:rtl w:val="0"/>
        </w:rPr>
        <w:t>。</w:t>
      </w:r>
    </w:p>
    <w:p w14:paraId="0000014A">
      <w:pPr>
        <w:numPr>
          <w:ilvl w:val="1"/>
          <w:numId w:val="25"/>
        </w:numPr>
        <w:pBdr>
          <w:top w:val="none" w:color="auto" w:sz="0" w:space="0"/>
          <w:bottom w:val="none" w:color="auto" w:sz="0" w:space="0"/>
          <w:right w:val="none" w:color="auto" w:sz="0" w:space="0"/>
          <w:between w:val="none" w:color="auto" w:sz="0" w:space="0"/>
        </w:pBdr>
        <w:spacing w:after="600" w:line="276" w:lineRule="auto"/>
        <w:ind w:left="1440" w:hanging="360"/>
      </w:pPr>
      <w:r>
        <w:rPr>
          <w:rFonts w:ascii="Google Sans Text" w:hAnsi="Google Sans Text" w:eastAsia="Google Sans Text" w:cs="Google Sans Text"/>
          <w:b/>
          <w:color w:val="1B1C1D"/>
          <w:rtl w:val="0"/>
        </w:rPr>
        <w:t xml:space="preserve">黄金法则：只有当 </w:t>
      </w:r>
      <w:r>
        <w:rPr>
          <w:rFonts w:ascii="Google Sans Text" w:hAnsi="Google Sans Text" w:eastAsia="Google Sans Text" w:cs="Google Sans Text"/>
          <w:b/>
          <w:color w:val="444746"/>
          <w:shd w:val="clear" w:fill="E9EEF6"/>
          <w:rtl w:val="0"/>
        </w:rPr>
        <w:t>distance &lt; threshold</w:t>
      </w:r>
      <w:r>
        <w:rPr>
          <w:rFonts w:ascii="Google Sans Text" w:hAnsi="Google Sans Text" w:eastAsia="Google Sans Text" w:cs="Google Sans Text"/>
          <w:b/>
          <w:color w:val="1B1C1D"/>
          <w:rtl w:val="0"/>
        </w:rPr>
        <w:t xml:space="preserve"> 时，系统才会判定这两张脸是“同一个人”（即匹配成功）。</w:t>
      </w:r>
    </w:p>
    <w:p w14:paraId="0000014B">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pPr>
      <w:bookmarkStart w:id="15" w:name="_jxp7ltfn1jex" w:colFirst="0" w:colLast="0"/>
      <w:bookmarkEnd w:id="15"/>
      <w:r>
        <w:rPr>
          <w:rFonts w:ascii="Arial Unicode MS" w:hAnsi="Arial Unicode MS" w:eastAsia="Arial Unicode MS" w:cs="Arial Unicode MS"/>
          <w:rtl w:val="0"/>
        </w:rPr>
        <w:t>针对你的结果进行分析</w:t>
      </w:r>
    </w:p>
    <w:p w14:paraId="0000014C">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现在我们用这个法则来分析你得到的 </w:t>
      </w:r>
      <w:r>
        <w:rPr>
          <w:rFonts w:ascii="Google Sans Text" w:hAnsi="Google Sans Text" w:eastAsia="Google Sans Text" w:cs="Google Sans Text"/>
          <w:color w:val="444746"/>
          <w:shd w:val="clear" w:fill="E9EEF6"/>
          <w:rtl w:val="0"/>
        </w:rPr>
        <w:t>matches</w:t>
      </w:r>
      <w:r>
        <w:rPr>
          <w:rFonts w:ascii="Google Sans Text" w:hAnsi="Google Sans Text" w:eastAsia="Google Sans Text" w:cs="Google Sans Text"/>
          <w:color w:val="1B1C1D"/>
          <w:rtl w:val="0"/>
        </w:rPr>
        <w:t xml:space="preserve"> 列表：</w:t>
      </w:r>
    </w:p>
    <w:p w14:paraId="0000014D">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1. 第一个匹配结果 (正确的李四):</w:t>
      </w:r>
    </w:p>
    <w:p w14:paraId="0000014E">
      <w:pPr>
        <w:shd w:val="clear" w:fill="F0F4F9"/>
        <w:spacing w:after="280" w:line="276" w:lineRule="auto"/>
        <w:rPr>
          <w:rFonts w:ascii="Google Sans Text" w:hAnsi="Google Sans Text" w:eastAsia="Google Sans Text" w:cs="Google Sans Text"/>
          <w:color w:val="444746"/>
        </w:rPr>
      </w:pPr>
      <w:r>
        <w:rPr>
          <w:rFonts w:ascii="Google Sans Text" w:hAnsi="Google Sans Text" w:eastAsia="Google Sans Text" w:cs="Google Sans Text"/>
          <w:color w:val="444746"/>
          <w:rtl w:val="0"/>
        </w:rPr>
        <w:t>JSON</w:t>
      </w:r>
    </w:p>
    <w:p w14:paraId="0000014F">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w:t>
      </w:r>
    </w:p>
    <w:p w14:paraId="00000150">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"identity"</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188038"/>
          <w:sz w:val="21"/>
          <w:szCs w:val="21"/>
          <w:rtl w:val="0"/>
        </w:rPr>
        <w:t>"db/lisi_01.jpg"</w:t>
      </w:r>
      <w:r>
        <w:rPr>
          <w:rFonts w:ascii="Google Sans Text" w:hAnsi="Google Sans Text" w:eastAsia="Google Sans Text" w:cs="Google Sans Text"/>
          <w:color w:val="444746"/>
          <w:sz w:val="21"/>
          <w:szCs w:val="21"/>
          <w:rtl w:val="0"/>
        </w:rPr>
        <w:t>,</w:t>
      </w:r>
    </w:p>
    <w:p w14:paraId="00000151">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"distance"</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0.382002</w:t>
      </w:r>
      <w:r>
        <w:rPr>
          <w:rFonts w:ascii="Google Sans Text" w:hAnsi="Google Sans Text" w:eastAsia="Google Sans Text" w:cs="Google Sans Text"/>
          <w:color w:val="444746"/>
          <w:sz w:val="21"/>
          <w:szCs w:val="21"/>
          <w:rtl w:val="0"/>
        </w:rPr>
        <w:t>,</w:t>
      </w:r>
    </w:p>
    <w:p w14:paraId="00000152">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"threshold"</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0.68</w:t>
      </w:r>
    </w:p>
    <w:p w14:paraId="00000153">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w:t>
      </w:r>
    </w:p>
    <w:p w14:paraId="00000154">
      <w:pPr>
        <w:shd w:val="clear" w:fill="F0F4F9"/>
        <w:spacing w:after="240" w:line="276" w:lineRule="auto"/>
        <w:rPr>
          <w:rFonts w:ascii="Google Sans Text" w:hAnsi="Google Sans Text" w:eastAsia="Google Sans Text" w:cs="Google Sans Text"/>
          <w:color w:val="444746"/>
          <w:sz w:val="21"/>
          <w:szCs w:val="21"/>
        </w:rPr>
      </w:pPr>
    </w:p>
    <w:p w14:paraId="00000155">
      <w:pPr>
        <w:numPr>
          <w:ilvl w:val="0"/>
          <w:numId w:val="26"/>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分析</w:t>
      </w:r>
      <w:r>
        <w:rPr>
          <w:rFonts w:ascii="Google Sans Text" w:hAnsi="Google Sans Text" w:eastAsia="Google Sans Text" w:cs="Google Sans Text"/>
          <w:color w:val="1B1C1D"/>
          <w:rtl w:val="0"/>
        </w:rPr>
        <w:t xml:space="preserve">: 这里的 </w:t>
      </w:r>
      <w:r>
        <w:rPr>
          <w:rFonts w:ascii="Google Sans Text" w:hAnsi="Google Sans Text" w:eastAsia="Google Sans Text" w:cs="Google Sans Text"/>
          <w:color w:val="444746"/>
          <w:shd w:val="clear" w:fill="E9EEF6"/>
          <w:rtl w:val="0"/>
        </w:rPr>
        <w:t>distance</w:t>
      </w:r>
      <w:r>
        <w:rPr>
          <w:rFonts w:ascii="Google Sans Text" w:hAnsi="Google Sans Text" w:eastAsia="Google Sans Text" w:cs="Google Sans Text"/>
          <w:color w:val="1B1C1D"/>
          <w:rtl w:val="0"/>
        </w:rPr>
        <w:t xml:space="preserve"> 是 </w:t>
      </w:r>
      <w:r>
        <w:rPr>
          <w:rFonts w:ascii="Google Sans Text" w:hAnsi="Google Sans Text" w:eastAsia="Google Sans Text" w:cs="Google Sans Text"/>
          <w:color w:val="444746"/>
          <w:shd w:val="clear" w:fill="E9EEF6"/>
          <w:rtl w:val="0"/>
        </w:rPr>
        <w:t>0.382</w:t>
      </w:r>
      <w:r>
        <w:rPr>
          <w:rFonts w:ascii="Google Sans Text" w:hAnsi="Google Sans Text" w:eastAsia="Google Sans Text" w:cs="Google Sans Text"/>
          <w:color w:val="1B1C1D"/>
          <w:rtl w:val="0"/>
        </w:rPr>
        <w:t>。</w:t>
      </w:r>
    </w:p>
    <w:p w14:paraId="00000156">
      <w:pPr>
        <w:numPr>
          <w:ilvl w:val="0"/>
          <w:numId w:val="26"/>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判断</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444746"/>
          <w:shd w:val="clear" w:fill="E9EEF6"/>
          <w:rtl w:val="0"/>
        </w:rPr>
        <w:t>0.382</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b/>
          <w:color w:val="1B1C1D"/>
          <w:rtl w:val="0"/>
        </w:rPr>
        <w:t>远小于</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444746"/>
          <w:shd w:val="clear" w:fill="E9EEF6"/>
          <w:rtl w:val="0"/>
        </w:rPr>
        <w:t>0.68</w:t>
      </w:r>
      <w:r>
        <w:rPr>
          <w:rFonts w:ascii="Google Sans Text" w:hAnsi="Google Sans Text" w:eastAsia="Google Sans Text" w:cs="Google Sans Text"/>
          <w:color w:val="1B1C1D"/>
          <w:rtl w:val="0"/>
        </w:rPr>
        <w:t>。</w:t>
      </w:r>
    </w:p>
    <w:p w14:paraId="00000157">
      <w:pPr>
        <w:numPr>
          <w:ilvl w:val="0"/>
          <w:numId w:val="26"/>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结论</w:t>
      </w:r>
      <w:r>
        <w:rPr>
          <w:rFonts w:ascii="Google Sans Text" w:hAnsi="Google Sans Text" w:eastAsia="Google Sans Text" w:cs="Google Sans Text"/>
          <w:color w:val="1B1C1D"/>
          <w:rtl w:val="0"/>
        </w:rPr>
        <w:t xml:space="preserve">: 这是一个非常自信、非常准确的匹配。系统非常有把握地认为 </w:t>
      </w:r>
      <w:r>
        <w:rPr>
          <w:rFonts w:ascii="Google Sans Text" w:hAnsi="Google Sans Text" w:eastAsia="Google Sans Text" w:cs="Google Sans Text"/>
          <w:color w:val="444746"/>
          <w:shd w:val="clear" w:fill="E9EEF6"/>
          <w:rtl w:val="0"/>
        </w:rPr>
        <w:t>test_lisi.jpg</w:t>
      </w:r>
      <w:r>
        <w:rPr>
          <w:rFonts w:ascii="Google Sans Text" w:hAnsi="Google Sans Text" w:eastAsia="Google Sans Text" w:cs="Google Sans Text"/>
          <w:color w:val="1B1C1D"/>
          <w:rtl w:val="0"/>
        </w:rPr>
        <w:t xml:space="preserve"> 就是 </w:t>
      </w:r>
      <w:r>
        <w:rPr>
          <w:rFonts w:ascii="Google Sans Text" w:hAnsi="Google Sans Text" w:eastAsia="Google Sans Text" w:cs="Google Sans Text"/>
          <w:color w:val="444746"/>
          <w:shd w:val="clear" w:fill="E9EEF6"/>
          <w:rtl w:val="0"/>
        </w:rPr>
        <w:t>db/lisi_01.jpg</w:t>
      </w:r>
      <w:r>
        <w:rPr>
          <w:rFonts w:ascii="Google Sans Text" w:hAnsi="Google Sans Text" w:eastAsia="Google Sans Text" w:cs="Google Sans Text"/>
          <w:color w:val="1B1C1D"/>
          <w:rtl w:val="0"/>
        </w:rPr>
        <w:t>。</w:t>
      </w:r>
    </w:p>
    <w:p w14:paraId="00000158">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2. 第二个匹配结果 (被误认的张三):</w:t>
      </w:r>
    </w:p>
    <w:p w14:paraId="00000159">
      <w:pPr>
        <w:shd w:val="clear" w:fill="F0F4F9"/>
        <w:spacing w:after="280" w:line="276" w:lineRule="auto"/>
        <w:rPr>
          <w:rFonts w:ascii="Google Sans Text" w:hAnsi="Google Sans Text" w:eastAsia="Google Sans Text" w:cs="Google Sans Text"/>
          <w:color w:val="444746"/>
        </w:rPr>
      </w:pPr>
      <w:r>
        <w:rPr>
          <w:rFonts w:ascii="Google Sans Text" w:hAnsi="Google Sans Text" w:eastAsia="Google Sans Text" w:cs="Google Sans Text"/>
          <w:color w:val="444746"/>
          <w:rtl w:val="0"/>
        </w:rPr>
        <w:t>JSON</w:t>
      </w:r>
    </w:p>
    <w:p w14:paraId="0000015A">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w:t>
      </w:r>
    </w:p>
    <w:p w14:paraId="0000015B">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"identity"</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188038"/>
          <w:sz w:val="21"/>
          <w:szCs w:val="21"/>
          <w:rtl w:val="0"/>
        </w:rPr>
        <w:t>"db/zhangsan_02.jpg"</w:t>
      </w:r>
      <w:r>
        <w:rPr>
          <w:rFonts w:ascii="Google Sans Text" w:hAnsi="Google Sans Text" w:eastAsia="Google Sans Text" w:cs="Google Sans Text"/>
          <w:color w:val="444746"/>
          <w:sz w:val="21"/>
          <w:szCs w:val="21"/>
          <w:rtl w:val="0"/>
        </w:rPr>
        <w:t>,</w:t>
      </w:r>
    </w:p>
    <w:p w14:paraId="0000015C">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"distance"</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0.653878</w:t>
      </w:r>
      <w:r>
        <w:rPr>
          <w:rFonts w:ascii="Google Sans Text" w:hAnsi="Google Sans Text" w:eastAsia="Google Sans Text" w:cs="Google Sans Text"/>
          <w:color w:val="444746"/>
          <w:sz w:val="21"/>
          <w:szCs w:val="21"/>
          <w:rtl w:val="0"/>
        </w:rPr>
        <w:t>,</w:t>
      </w:r>
    </w:p>
    <w:p w14:paraId="0000015D">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"threshold"</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B55908"/>
          <w:sz w:val="21"/>
          <w:szCs w:val="21"/>
          <w:rtl w:val="0"/>
        </w:rPr>
        <w:t>0.68</w:t>
      </w:r>
    </w:p>
    <w:p w14:paraId="0000015E">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w:t>
      </w:r>
    </w:p>
    <w:p w14:paraId="0000015F">
      <w:pPr>
        <w:shd w:val="clear" w:fill="F0F4F9"/>
        <w:spacing w:after="240" w:line="276" w:lineRule="auto"/>
        <w:rPr>
          <w:rFonts w:ascii="Google Sans Text" w:hAnsi="Google Sans Text" w:eastAsia="Google Sans Text" w:cs="Google Sans Text"/>
          <w:color w:val="444746"/>
          <w:sz w:val="21"/>
          <w:szCs w:val="21"/>
        </w:rPr>
      </w:pPr>
    </w:p>
    <w:p w14:paraId="00000160">
      <w:pPr>
        <w:numPr>
          <w:ilvl w:val="0"/>
          <w:numId w:val="27"/>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分析</w:t>
      </w:r>
      <w:r>
        <w:rPr>
          <w:rFonts w:ascii="Google Sans Text" w:hAnsi="Google Sans Text" w:eastAsia="Google Sans Text" w:cs="Google Sans Text"/>
          <w:color w:val="1B1C1D"/>
          <w:rtl w:val="0"/>
        </w:rPr>
        <w:t xml:space="preserve">: 这里的 </w:t>
      </w:r>
      <w:r>
        <w:rPr>
          <w:rFonts w:ascii="Google Sans Text" w:hAnsi="Google Sans Text" w:eastAsia="Google Sans Text" w:cs="Google Sans Text"/>
          <w:color w:val="444746"/>
          <w:shd w:val="clear" w:fill="E9EEF6"/>
          <w:rtl w:val="0"/>
        </w:rPr>
        <w:t>distance</w:t>
      </w:r>
      <w:r>
        <w:rPr>
          <w:rFonts w:ascii="Google Sans Text" w:hAnsi="Google Sans Text" w:eastAsia="Google Sans Text" w:cs="Google Sans Text"/>
          <w:color w:val="1B1C1D"/>
          <w:rtl w:val="0"/>
        </w:rPr>
        <w:t xml:space="preserve"> 是 </w:t>
      </w:r>
      <w:r>
        <w:rPr>
          <w:rFonts w:ascii="Google Sans Text" w:hAnsi="Google Sans Text" w:eastAsia="Google Sans Text" w:cs="Google Sans Text"/>
          <w:color w:val="444746"/>
          <w:shd w:val="clear" w:fill="E9EEF6"/>
          <w:rtl w:val="0"/>
        </w:rPr>
        <w:t>0.653</w:t>
      </w:r>
      <w:r>
        <w:rPr>
          <w:rFonts w:ascii="Google Sans Text" w:hAnsi="Google Sans Text" w:eastAsia="Google Sans Text" w:cs="Google Sans Text"/>
          <w:color w:val="1B1C1D"/>
          <w:rtl w:val="0"/>
        </w:rPr>
        <w:t>。</w:t>
      </w:r>
    </w:p>
    <w:p w14:paraId="00000161">
      <w:pPr>
        <w:numPr>
          <w:ilvl w:val="0"/>
          <w:numId w:val="27"/>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判断</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444746"/>
          <w:shd w:val="clear" w:fill="E9EEF6"/>
          <w:rtl w:val="0"/>
        </w:rPr>
        <w:t>0.653</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b/>
          <w:color w:val="1B1C1D"/>
          <w:rtl w:val="0"/>
        </w:rPr>
        <w:t>也小于</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444746"/>
          <w:shd w:val="clear" w:fill="E9EEF6"/>
          <w:rtl w:val="0"/>
        </w:rPr>
        <w:t>0.68</w:t>
      </w:r>
      <w:r>
        <w:rPr>
          <w:rFonts w:ascii="Google Sans Text" w:hAnsi="Google Sans Text" w:eastAsia="Google Sans Text" w:cs="Google Sans Text"/>
          <w:color w:val="1B1C1D"/>
          <w:rtl w:val="0"/>
        </w:rPr>
        <w:t>，但是已经非常、非常接近“及格线”了！</w:t>
      </w:r>
    </w:p>
    <w:p w14:paraId="00000162">
      <w:pPr>
        <w:numPr>
          <w:ilvl w:val="0"/>
          <w:numId w:val="27"/>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结论</w:t>
      </w:r>
      <w:r>
        <w:rPr>
          <w:rFonts w:ascii="Google Sans Text" w:hAnsi="Google Sans Text" w:eastAsia="Google Sans Text" w:cs="Google Sans Text"/>
          <w:color w:val="1B1C1D"/>
          <w:rtl w:val="0"/>
        </w:rPr>
        <w:t xml:space="preserve">: 这是一个 </w:t>
      </w:r>
      <w:r>
        <w:rPr>
          <w:rFonts w:ascii="Google Sans Text" w:hAnsi="Google Sans Text" w:eastAsia="Google Sans Text" w:cs="Google Sans Text"/>
          <w:b/>
          <w:color w:val="1B1C1D"/>
          <w:rtl w:val="0"/>
        </w:rPr>
        <w:t>“勉强及格”</w:t>
      </w:r>
      <w:r>
        <w:rPr>
          <w:rFonts w:ascii="Google Sans Text" w:hAnsi="Google Sans Text" w:eastAsia="Google Sans Text" w:cs="Google Sans Text"/>
          <w:color w:val="1B1C1D"/>
          <w:rtl w:val="0"/>
        </w:rPr>
        <w:t xml:space="preserve"> 的匹配。系统认为 </w:t>
      </w:r>
      <w:r>
        <w:rPr>
          <w:rFonts w:ascii="Google Sans Text" w:hAnsi="Google Sans Text" w:eastAsia="Google Sans Text" w:cs="Google Sans Text"/>
          <w:color w:val="444746"/>
          <w:shd w:val="clear" w:fill="E9EEF6"/>
          <w:rtl w:val="0"/>
        </w:rPr>
        <w:t>test_lisi.jpg</w:t>
      </w:r>
      <w:r>
        <w:rPr>
          <w:rFonts w:ascii="Google Sans Text" w:hAnsi="Google Sans Text" w:eastAsia="Google Sans Text" w:cs="Google Sans Text"/>
          <w:color w:val="1B1C1D"/>
          <w:rtl w:val="0"/>
        </w:rPr>
        <w:t xml:space="preserve"> 和 </w:t>
      </w:r>
      <w:r>
        <w:rPr>
          <w:rFonts w:ascii="Google Sans Text" w:hAnsi="Google Sans Text" w:eastAsia="Google Sans Text" w:cs="Google Sans Text"/>
          <w:color w:val="444746"/>
          <w:shd w:val="clear" w:fill="E9EEF6"/>
          <w:rtl w:val="0"/>
        </w:rPr>
        <w:t>db/zhangsan_02.jpg</w:t>
      </w:r>
      <w:r>
        <w:rPr>
          <w:rFonts w:ascii="Google Sans Text" w:hAnsi="Google Sans Text" w:eastAsia="Google Sans Text" w:cs="Google Sans Text"/>
          <w:color w:val="1B1C1D"/>
          <w:rtl w:val="0"/>
        </w:rPr>
        <w:t xml:space="preserve"> 有一点点像，刚好擦边过了门槛，但它对此的</w:t>
      </w:r>
      <w:r>
        <w:rPr>
          <w:rFonts w:ascii="Google Sans Text" w:hAnsi="Google Sans Text" w:eastAsia="Google Sans Text" w:cs="Google Sans Text"/>
          <w:b/>
          <w:color w:val="1B1C1D"/>
          <w:rtl w:val="0"/>
        </w:rPr>
        <w:t>置信度非常低</w:t>
      </w:r>
      <w:r>
        <w:rPr>
          <w:rFonts w:ascii="Google Sans Text" w:hAnsi="Google Sans Text" w:eastAsia="Google Sans Text" w:cs="Google Sans Text"/>
          <w:color w:val="1B1C1D"/>
          <w:rtl w:val="0"/>
        </w:rPr>
        <w:t>。</w:t>
      </w:r>
    </w:p>
    <w:p w14:paraId="00000163">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b/>
          <w:color w:val="1B1C1D"/>
          <w:rtl w:val="0"/>
        </w:rPr>
        <w:t>总结一下</w:t>
      </w:r>
      <w:r>
        <w:rPr>
          <w:rFonts w:ascii="Google Sans Text" w:hAnsi="Google Sans Text" w:eastAsia="Google Sans Text" w:cs="Google Sans Text"/>
          <w:color w:val="1B1C1D"/>
          <w:rtl w:val="0"/>
        </w:rPr>
        <w:t xml:space="preserve">：系统返回的结果列表是按相似度排序的。它告诉你，最像的是 </w:t>
      </w:r>
      <w:r>
        <w:rPr>
          <w:rFonts w:ascii="Google Sans Text" w:hAnsi="Google Sans Text" w:eastAsia="Google Sans Text" w:cs="Google Sans Text"/>
          <w:color w:val="444746"/>
          <w:shd w:val="clear" w:fill="E9EEF6"/>
          <w:rtl w:val="0"/>
        </w:rPr>
        <w:t>lisi_01.jpg</w:t>
      </w:r>
      <w:r>
        <w:rPr>
          <w:rFonts w:ascii="Google Sans Text" w:hAnsi="Google Sans Text" w:eastAsia="Google Sans Text" w:cs="Google Sans Text"/>
          <w:color w:val="1B1C1D"/>
          <w:rtl w:val="0"/>
        </w:rPr>
        <w:t xml:space="preserve"> (差异度只有0.38)，其次是 </w:t>
      </w:r>
      <w:r>
        <w:rPr>
          <w:rFonts w:ascii="Google Sans Text" w:hAnsi="Google Sans Text" w:eastAsia="Google Sans Text" w:cs="Google Sans Text"/>
          <w:color w:val="444746"/>
          <w:shd w:val="clear" w:fill="E9EEF6"/>
          <w:rtl w:val="0"/>
        </w:rPr>
        <w:t>zhangsan_02.jpg</w:t>
      </w:r>
      <w:r>
        <w:rPr>
          <w:rFonts w:ascii="Google Sans Text" w:hAnsi="Google Sans Text" w:eastAsia="Google Sans Text" w:cs="Google Sans Text"/>
          <w:color w:val="1B1C1D"/>
          <w:rtl w:val="0"/>
        </w:rPr>
        <w:t xml:space="preserve"> (差异度高达0.65)。</w:t>
      </w:r>
    </w:p>
    <w:p w14:paraId="00000164">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pPr>
      <w:bookmarkStart w:id="16" w:name="_r9ev8jobymik" w:colFirst="0" w:colLast="0"/>
      <w:bookmarkEnd w:id="16"/>
      <w:r>
        <w:rPr>
          <w:rFonts w:ascii="Arial Unicode MS" w:hAnsi="Arial Unicode MS" w:eastAsia="Arial Unicode MS" w:cs="Arial Unicode MS"/>
          <w:rtl w:val="0"/>
        </w:rPr>
        <w:t>为什么会出现这种“勉强及格”的错误匹配？</w:t>
      </w:r>
    </w:p>
    <w:p w14:paraId="00000165">
      <w:pPr>
        <w:pBdr>
          <w:top w:val="none" w:color="auto" w:sz="0" w:space="0"/>
          <w:left w:val="none" w:color="auto" w:sz="0" w:space="0"/>
          <w:bottom w:val="none" w:color="auto" w:sz="0" w:space="0"/>
          <w:right w:val="none" w:color="auto" w:sz="0" w:space="0"/>
          <w:between w:val="none" w:color="auto" w:sz="0" w:space="0"/>
        </w:pBdr>
        <w:spacing w:after="12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这通常是由以下一个或多个原因造成的：</w:t>
      </w:r>
    </w:p>
    <w:p w14:paraId="00000166">
      <w:pPr>
        <w:numPr>
          <w:ilvl w:val="0"/>
          <w:numId w:val="28"/>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图片质量问题 (最常见的原因)</w:t>
      </w:r>
      <w:r>
        <w:rPr>
          <w:rFonts w:ascii="Google Sans Text" w:hAnsi="Google Sans Text" w:eastAsia="Google Sans Text" w:cs="Google Sans Text"/>
          <w:color w:val="1B1C1D"/>
          <w:rtl w:val="0"/>
        </w:rPr>
        <w:t>:</w:t>
      </w:r>
    </w:p>
    <w:p w14:paraId="00000167">
      <w:pPr>
        <w:numPr>
          <w:ilvl w:val="1"/>
          <w:numId w:val="28"/>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b/>
          <w:color w:val="1B1C1D"/>
          <w:rtl w:val="0"/>
        </w:rPr>
        <w:t>模糊或低分辨率</w:t>
      </w:r>
      <w:r>
        <w:rPr>
          <w:rFonts w:ascii="Google Sans Text" w:hAnsi="Google Sans Text" w:eastAsia="Google Sans Text" w:cs="Google Sans Text"/>
          <w:color w:val="1B1C1D"/>
          <w:rtl w:val="0"/>
        </w:rPr>
        <w:t xml:space="preserve">: 如果 </w:t>
      </w:r>
      <w:r>
        <w:rPr>
          <w:rFonts w:ascii="Google Sans Text" w:hAnsi="Google Sans Text" w:eastAsia="Google Sans Text" w:cs="Google Sans Text"/>
          <w:color w:val="444746"/>
          <w:shd w:val="clear" w:fill="E9EEF6"/>
          <w:rtl w:val="0"/>
        </w:rPr>
        <w:t>test_lisi.jpg</w:t>
      </w:r>
      <w:r>
        <w:rPr>
          <w:rFonts w:ascii="Google Sans Text" w:hAnsi="Google Sans Text" w:eastAsia="Google Sans Text" w:cs="Google Sans Text"/>
          <w:color w:val="1B1C1D"/>
          <w:rtl w:val="0"/>
        </w:rPr>
        <w:t xml:space="preserve"> 或 </w:t>
      </w:r>
      <w:r>
        <w:rPr>
          <w:rFonts w:ascii="Google Sans Text" w:hAnsi="Google Sans Text" w:eastAsia="Google Sans Text" w:cs="Google Sans Text"/>
          <w:color w:val="444746"/>
          <w:shd w:val="clear" w:fill="E9EEF6"/>
          <w:rtl w:val="0"/>
        </w:rPr>
        <w:t>db/zhangsan_02.jpg</w:t>
      </w:r>
      <w:r>
        <w:rPr>
          <w:rFonts w:ascii="Google Sans Text" w:hAnsi="Google Sans Text" w:eastAsia="Google Sans Text" w:cs="Google Sans Text"/>
          <w:color w:val="1B1C1D"/>
          <w:rtl w:val="0"/>
        </w:rPr>
        <w:t xml:space="preserve"> 中有一张图片比较模糊，模型可能无法提取到足够清晰的特征，从而将一些模糊的轮廓误判为相似。</w:t>
      </w:r>
    </w:p>
    <w:p w14:paraId="00000168">
      <w:pPr>
        <w:numPr>
          <w:ilvl w:val="1"/>
          <w:numId w:val="28"/>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b/>
          <w:color w:val="1B1C1D"/>
          <w:rtl w:val="0"/>
        </w:rPr>
        <w:t>光照和角度</w:t>
      </w:r>
      <w:r>
        <w:rPr>
          <w:rFonts w:ascii="Google Sans Text" w:hAnsi="Google Sans Text" w:eastAsia="Google Sans Text" w:cs="Google Sans Text"/>
          <w:color w:val="1B1C1D"/>
          <w:rtl w:val="0"/>
        </w:rPr>
        <w:t>: 极端的光照（太亮或太暗）或刁钻的人脸角度（比如严重侧脸、俯视、仰视）都会严重影响特征提取的准确性。</w:t>
      </w:r>
    </w:p>
    <w:p w14:paraId="00000169">
      <w:pPr>
        <w:numPr>
          <w:ilvl w:val="1"/>
          <w:numId w:val="28"/>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b/>
          <w:color w:val="1B1C1D"/>
          <w:rtl w:val="0"/>
        </w:rPr>
        <w:t>遮挡</w:t>
      </w:r>
      <w:r>
        <w:rPr>
          <w:rFonts w:ascii="Google Sans Text" w:hAnsi="Google Sans Text" w:eastAsia="Google Sans Text" w:cs="Google Sans Text"/>
          <w:color w:val="1B1C1D"/>
          <w:rtl w:val="0"/>
        </w:rPr>
        <w:t>: 头发、眼镜、口罩等遮挡物也可能导致特征点提取不准确。</w:t>
      </w:r>
    </w:p>
    <w:p w14:paraId="0000016A">
      <w:pPr>
        <w:numPr>
          <w:ilvl w:val="0"/>
          <w:numId w:val="28"/>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人脸本身存在一定的相似性</w:t>
      </w:r>
      <w:r>
        <w:rPr>
          <w:rFonts w:ascii="Google Sans Text" w:hAnsi="Google Sans Text" w:eastAsia="Google Sans Text" w:cs="Google Sans Text"/>
          <w:color w:val="1B1C1D"/>
          <w:rtl w:val="0"/>
        </w:rPr>
        <w:t>: 即使是不同性别，如果在某些轮廓、五官分布上恰好有某些巧合的相似之处，并且图片质量不高，模型也可能被误导。</w:t>
      </w:r>
    </w:p>
    <w:p w14:paraId="0000016B">
      <w:pPr>
        <w:numPr>
          <w:ilvl w:val="0"/>
          <w:numId w:val="28"/>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阈值设定的普适性</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444746"/>
          <w:shd w:val="clear" w:fill="E9EEF6"/>
          <w:rtl w:val="0"/>
        </w:rPr>
        <w:t>0.68</w:t>
      </w:r>
      <w:r>
        <w:rPr>
          <w:rFonts w:ascii="Google Sans Text" w:hAnsi="Google Sans Text" w:eastAsia="Google Sans Text" w:cs="Google Sans Text"/>
          <w:color w:val="1B1C1D"/>
          <w:rtl w:val="0"/>
        </w:rPr>
        <w:t xml:space="preserve"> 这个阈值是在大规模数据集上测试得出的一个平衡点，旨在平衡“把对的认成错的 (False Negative)”和“把错的认成对的 (False Positive)”。对于你特定的、图片质量可能不一的数据库，这个阈值可能稍微有点宽松。</w:t>
      </w:r>
    </w:p>
    <w:p w14:paraId="0000016C">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pPr>
      <w:bookmarkStart w:id="17" w:name="_dikon6dlm6ij" w:colFirst="0" w:colLast="0"/>
      <w:bookmarkEnd w:id="17"/>
      <w:r>
        <w:rPr>
          <w:rFonts w:ascii="Arial Unicode MS" w:hAnsi="Arial Unicode MS" w:eastAsia="Arial Unicode MS" w:cs="Arial Unicode MS"/>
          <w:rtl w:val="0"/>
        </w:rPr>
        <w:t>【解决方案】如何在你的项目中正确处理？</w:t>
      </w:r>
    </w:p>
    <w:p w14:paraId="0000016D">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你需要在你的后端业务逻辑（SpringBoot）中对Python脚本返回的结果进行二次处理和判断，而不是直接接受它的全部结果。</w:t>
      </w:r>
    </w:p>
    <w:p w14:paraId="0000016E">
      <w:pPr>
        <w:pBdr>
          <w:top w:val="none" w:color="auto" w:sz="0" w:space="0"/>
          <w:left w:val="none" w:color="auto" w:sz="0" w:space="0"/>
          <w:bottom w:val="none" w:color="auto" w:sz="0" w:space="0"/>
          <w:right w:val="none" w:color="auto" w:sz="0" w:space="0"/>
          <w:between w:val="none" w:color="auto" w:sz="0" w:space="0"/>
        </w:pBdr>
        <w:spacing w:after="12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正确的处理逻辑应该是：</w:t>
      </w:r>
    </w:p>
    <w:p w14:paraId="0000016F">
      <w:pPr>
        <w:numPr>
          <w:ilvl w:val="0"/>
          <w:numId w:val="29"/>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永远只信任距离最近的结果</w:t>
      </w:r>
      <w:r>
        <w:rPr>
          <w:rFonts w:ascii="Google Sans Text" w:hAnsi="Google Sans Text" w:eastAsia="Google Sans Text" w:cs="Google Sans Text"/>
          <w:color w:val="1B1C1D"/>
          <w:rtl w:val="0"/>
        </w:rPr>
        <w:t xml:space="preserve">: </w:t>
      </w:r>
      <w:r>
        <w:rPr>
          <w:rFonts w:ascii="Google Sans Text" w:hAnsi="Google Sans Text" w:eastAsia="Google Sans Text" w:cs="Google Sans Text"/>
          <w:color w:val="444746"/>
          <w:shd w:val="clear" w:fill="E9EEF6"/>
          <w:rtl w:val="0"/>
        </w:rPr>
        <w:t>matches</w:t>
      </w:r>
      <w:r>
        <w:rPr>
          <w:rFonts w:ascii="Google Sans Text" w:hAnsi="Google Sans Text" w:eastAsia="Google Sans Text" w:cs="Google Sans Text"/>
          <w:color w:val="1B1C1D"/>
          <w:rtl w:val="0"/>
        </w:rPr>
        <w:t xml:space="preserve"> 列表是按 </w:t>
      </w:r>
      <w:r>
        <w:rPr>
          <w:rFonts w:ascii="Google Sans Text" w:hAnsi="Google Sans Text" w:eastAsia="Google Sans Text" w:cs="Google Sans Text"/>
          <w:color w:val="444746"/>
          <w:shd w:val="clear" w:fill="E9EEF6"/>
          <w:rtl w:val="0"/>
        </w:rPr>
        <w:t>distance</w:t>
      </w:r>
      <w:r>
        <w:rPr>
          <w:rFonts w:ascii="Google Sans Text" w:hAnsi="Google Sans Text" w:eastAsia="Google Sans Text" w:cs="Google Sans Text"/>
          <w:color w:val="1B1C1D"/>
          <w:rtl w:val="0"/>
        </w:rPr>
        <w:t xml:space="preserve"> 从小到大排序的。你永远只应该关心 </w:t>
      </w:r>
      <w:r>
        <w:rPr>
          <w:rFonts w:ascii="Google Sans Text" w:hAnsi="Google Sans Text" w:eastAsia="Google Sans Text" w:cs="Google Sans Text"/>
          <w:b/>
          <w:color w:val="1B1C1D"/>
          <w:rtl w:val="0"/>
        </w:rPr>
        <w:t>列表中的第一个元素</w:t>
      </w:r>
      <w:r>
        <w:rPr>
          <w:rFonts w:ascii="Google Sans Text" w:hAnsi="Google Sans Text" w:eastAsia="Google Sans Text" w:cs="Google Sans Text"/>
          <w:color w:val="1B1C1D"/>
          <w:rtl w:val="0"/>
        </w:rPr>
        <w:t>，因为它代表了最相似的人。</w:t>
      </w:r>
    </w:p>
    <w:p w14:paraId="00000170">
      <w:pPr>
        <w:numPr>
          <w:ilvl w:val="0"/>
          <w:numId w:val="29"/>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对最佳匹配进行二次校验</w:t>
      </w:r>
      <w:r>
        <w:rPr>
          <w:rFonts w:ascii="Google Sans Text" w:hAnsi="Google Sans Text" w:eastAsia="Google Sans Text" w:cs="Google Sans Text"/>
          <w:color w:val="1B1C1D"/>
          <w:rtl w:val="0"/>
        </w:rPr>
        <w:t xml:space="preserve">: 即使是最佳匹配（列表中的第一个），你也需要检查它的 </w:t>
      </w:r>
      <w:r>
        <w:rPr>
          <w:rFonts w:ascii="Google Sans Text" w:hAnsi="Google Sans Text" w:eastAsia="Google Sans Text" w:cs="Google Sans Text"/>
          <w:color w:val="444746"/>
          <w:shd w:val="clear" w:fill="E9EEF6"/>
          <w:rtl w:val="0"/>
        </w:rPr>
        <w:t>distance</w:t>
      </w:r>
      <w:r>
        <w:rPr>
          <w:rFonts w:ascii="Google Sans Text" w:hAnsi="Google Sans Text" w:eastAsia="Google Sans Text" w:cs="Google Sans Text"/>
          <w:color w:val="1B1C1D"/>
          <w:rtl w:val="0"/>
        </w:rPr>
        <w:t xml:space="preserve"> 是否在一个足够“安全”的范围内。</w:t>
      </w:r>
    </w:p>
    <w:p w14:paraId="00000171">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示例代码逻辑 (在你的 SpringBoot Service 中):</w:t>
      </w:r>
    </w:p>
    <w:p w14:paraId="00000172">
      <w:pPr>
        <w:shd w:val="clear" w:fill="F0F4F9"/>
        <w:spacing w:after="280" w:line="276" w:lineRule="auto"/>
        <w:rPr>
          <w:rFonts w:ascii="Google Sans Text" w:hAnsi="Google Sans Text" w:eastAsia="Google Sans Text" w:cs="Google Sans Text"/>
          <w:color w:val="444746"/>
        </w:rPr>
      </w:pPr>
      <w:r>
        <w:rPr>
          <w:rFonts w:ascii="Google Sans Text" w:hAnsi="Google Sans Text" w:eastAsia="Google Sans Text" w:cs="Google Sans Text"/>
          <w:color w:val="444746"/>
          <w:rtl w:val="0"/>
        </w:rPr>
        <w:t>Java</w:t>
      </w:r>
    </w:p>
    <w:p w14:paraId="00000173">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5F6368"/>
          <w:sz w:val="21"/>
          <w:szCs w:val="21"/>
          <w:rtl w:val="0"/>
        </w:rPr>
        <w:t>// 假设你已经从 Python 脚本获取并解析了 JSON 结果</w:t>
      </w:r>
    </w:p>
    <w:p w14:paraId="00000174">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5F6368"/>
          <w:sz w:val="21"/>
          <w:szCs w:val="21"/>
          <w:rtl w:val="0"/>
        </w:rPr>
        <w:t>// jsonResponse 是解析后的 JSON 对象</w:t>
      </w:r>
    </w:p>
    <w:p w14:paraId="00000175">
      <w:pPr>
        <w:rPr>
          <w:rFonts w:ascii="Google Sans Text" w:hAnsi="Google Sans Text" w:eastAsia="Google Sans Text" w:cs="Google Sans Text"/>
          <w:color w:val="444746"/>
          <w:sz w:val="21"/>
          <w:szCs w:val="21"/>
        </w:rPr>
      </w:pPr>
    </w:p>
    <w:p w14:paraId="00000176">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JsonNode matches = jsonResponse.get(</w:t>
      </w:r>
      <w:r>
        <w:rPr>
          <w:rFonts w:ascii="Google Sans Text" w:hAnsi="Google Sans Text" w:eastAsia="Google Sans Text" w:cs="Google Sans Text"/>
          <w:color w:val="188038"/>
          <w:sz w:val="21"/>
          <w:szCs w:val="21"/>
          <w:rtl w:val="0"/>
        </w:rPr>
        <w:t>"matches"</w:t>
      </w:r>
      <w:r>
        <w:rPr>
          <w:rFonts w:ascii="Google Sans Text" w:hAnsi="Google Sans Text" w:eastAsia="Google Sans Text" w:cs="Google Sans Text"/>
          <w:color w:val="444746"/>
          <w:sz w:val="21"/>
          <w:szCs w:val="21"/>
          <w:rtl w:val="0"/>
        </w:rPr>
        <w:t>);</w:t>
      </w:r>
    </w:p>
    <w:p w14:paraId="00000177">
      <w:pPr>
        <w:rPr>
          <w:rFonts w:ascii="Google Sans Text" w:hAnsi="Google Sans Text" w:eastAsia="Google Sans Text" w:cs="Google Sans Text"/>
          <w:color w:val="444746"/>
          <w:sz w:val="21"/>
          <w:szCs w:val="21"/>
        </w:rPr>
      </w:pPr>
    </w:p>
    <w:p w14:paraId="00000178">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5F6368"/>
          <w:sz w:val="21"/>
          <w:szCs w:val="21"/>
          <w:rtl w:val="0"/>
        </w:rPr>
        <w:t>// 1. 检查是否有任何匹配结果</w:t>
      </w:r>
    </w:p>
    <w:p w14:paraId="00000179">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8430CE"/>
          <w:sz w:val="21"/>
          <w:szCs w:val="21"/>
          <w:rtl w:val="0"/>
        </w:rPr>
        <w:t>if</w:t>
      </w:r>
      <w:r>
        <w:rPr>
          <w:rFonts w:ascii="Google Sans Text" w:hAnsi="Google Sans Text" w:eastAsia="Google Sans Text" w:cs="Google Sans Text"/>
          <w:color w:val="444746"/>
          <w:sz w:val="21"/>
          <w:szCs w:val="21"/>
          <w:rtl w:val="0"/>
        </w:rPr>
        <w:t xml:space="preserve"> (matches.isArray() &amp;&amp; !matches.isEmpty()) {</w:t>
      </w:r>
    </w:p>
    <w:p w14:paraId="0000017A">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p>
    <w:p w14:paraId="0000017B">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5F6368"/>
          <w:sz w:val="21"/>
          <w:szCs w:val="21"/>
          <w:rtl w:val="0"/>
        </w:rPr>
        <w:t>// 2. 获取最相似的那个匹配结果 (永远是第一个)</w:t>
      </w:r>
    </w:p>
    <w:p w14:paraId="0000017C">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JsonNode bestMatch = matches.get(</w:t>
      </w:r>
      <w:r>
        <w:rPr>
          <w:rFonts w:ascii="Google Sans Text" w:hAnsi="Google Sans Text" w:eastAsia="Google Sans Text" w:cs="Google Sans Text"/>
          <w:color w:val="B55908"/>
          <w:sz w:val="21"/>
          <w:szCs w:val="21"/>
          <w:rtl w:val="0"/>
        </w:rPr>
        <w:t>0</w:t>
      </w:r>
      <w:r>
        <w:rPr>
          <w:rFonts w:ascii="Google Sans Text" w:hAnsi="Google Sans Text" w:eastAsia="Google Sans Text" w:cs="Google Sans Text"/>
          <w:color w:val="444746"/>
          <w:sz w:val="21"/>
          <w:szCs w:val="21"/>
          <w:rtl w:val="0"/>
        </w:rPr>
        <w:t>);</w:t>
      </w:r>
    </w:p>
    <w:p w14:paraId="0000017D">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String identity = bestMatch.get(</w:t>
      </w:r>
      <w:r>
        <w:rPr>
          <w:rFonts w:ascii="Google Sans Text" w:hAnsi="Google Sans Text" w:eastAsia="Google Sans Text" w:cs="Google Sans Text"/>
          <w:color w:val="188038"/>
          <w:sz w:val="21"/>
          <w:szCs w:val="21"/>
          <w:rtl w:val="0"/>
        </w:rPr>
        <w:t>"identity"</w:t>
      </w:r>
      <w:r>
        <w:rPr>
          <w:rFonts w:ascii="Google Sans Text" w:hAnsi="Google Sans Text" w:eastAsia="Google Sans Text" w:cs="Google Sans Text"/>
          <w:color w:val="444746"/>
          <w:sz w:val="21"/>
          <w:szCs w:val="21"/>
          <w:rtl w:val="0"/>
        </w:rPr>
        <w:t>).asText();</w:t>
      </w:r>
    </w:p>
    <w:p w14:paraId="0000017E">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8430CE"/>
          <w:sz w:val="21"/>
          <w:szCs w:val="21"/>
          <w:rtl w:val="0"/>
        </w:rPr>
        <w:t>double</w:t>
      </w:r>
      <w:r>
        <w:rPr>
          <w:rFonts w:ascii="Google Sans Text" w:hAnsi="Google Sans Text" w:eastAsia="Google Sans Text" w:cs="Google Sans Text"/>
          <w:color w:val="444746"/>
          <w:sz w:val="21"/>
          <w:szCs w:val="21"/>
          <w:rtl w:val="0"/>
        </w:rPr>
        <w:t xml:space="preserve"> distance = bestMatch.get(</w:t>
      </w:r>
      <w:r>
        <w:rPr>
          <w:rFonts w:ascii="Google Sans Text" w:hAnsi="Google Sans Text" w:eastAsia="Google Sans Text" w:cs="Google Sans Text"/>
          <w:color w:val="188038"/>
          <w:sz w:val="21"/>
          <w:szCs w:val="21"/>
          <w:rtl w:val="0"/>
        </w:rPr>
        <w:t>"distance"</w:t>
      </w:r>
      <w:r>
        <w:rPr>
          <w:rFonts w:ascii="Google Sans Text" w:hAnsi="Google Sans Text" w:eastAsia="Google Sans Text" w:cs="Google Sans Text"/>
          <w:color w:val="444746"/>
          <w:sz w:val="21"/>
          <w:szCs w:val="21"/>
          <w:rtl w:val="0"/>
        </w:rPr>
        <w:t>).asDouble();</w:t>
      </w:r>
    </w:p>
    <w:p w14:paraId="0000017F">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p>
    <w:p w14:paraId="00000180">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5F6368"/>
          <w:sz w:val="21"/>
          <w:szCs w:val="21"/>
          <w:rtl w:val="0"/>
        </w:rPr>
        <w:t>// 3. 在业务层设定一个更严格的阈值 (可选但推荐)</w:t>
      </w:r>
    </w:p>
    <w:p w14:paraId="00000181">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5F6368"/>
          <w:sz w:val="21"/>
          <w:szCs w:val="21"/>
          <w:rtl w:val="0"/>
        </w:rPr>
        <w:t>// 比如，我们要求 distance 必须小于 0.6 才认为是可靠的匹配</w:t>
      </w:r>
    </w:p>
    <w:p w14:paraId="00000182">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8430CE"/>
          <w:sz w:val="21"/>
          <w:szCs w:val="21"/>
          <w:rtl w:val="0"/>
        </w:rPr>
        <w:t>double</w:t>
      </w:r>
      <w:r>
        <w:rPr>
          <w:rFonts w:ascii="Google Sans Text" w:hAnsi="Google Sans Text" w:eastAsia="Google Sans Text" w:cs="Google Sans Text"/>
          <w:color w:val="444746"/>
          <w:sz w:val="21"/>
          <w:szCs w:val="21"/>
          <w:rtl w:val="0"/>
        </w:rPr>
        <w:t xml:space="preserve"> MY_STRICT_THRESHOLD = </w:t>
      </w:r>
      <w:r>
        <w:rPr>
          <w:rFonts w:ascii="Google Sans Text" w:hAnsi="Google Sans Text" w:eastAsia="Google Sans Text" w:cs="Google Sans Text"/>
          <w:color w:val="B55908"/>
          <w:sz w:val="21"/>
          <w:szCs w:val="21"/>
          <w:rtl w:val="0"/>
        </w:rPr>
        <w:t>0.6</w:t>
      </w:r>
      <w:r>
        <w:rPr>
          <w:rFonts w:ascii="Google Sans Text" w:hAnsi="Google Sans Text" w:eastAsia="Google Sans Text" w:cs="Google Sans Text"/>
          <w:color w:val="444746"/>
          <w:sz w:val="21"/>
          <w:szCs w:val="21"/>
          <w:rtl w:val="0"/>
        </w:rPr>
        <w:t xml:space="preserve">; </w:t>
      </w:r>
    </w:p>
    <w:p w14:paraId="00000183">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p>
    <w:p w14:paraId="00000184">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8430CE"/>
          <w:sz w:val="21"/>
          <w:szCs w:val="21"/>
          <w:rtl w:val="0"/>
        </w:rPr>
        <w:t>if</w:t>
      </w:r>
      <w:r>
        <w:rPr>
          <w:rFonts w:ascii="Google Sans Text" w:hAnsi="Google Sans Text" w:eastAsia="Google Sans Text" w:cs="Google Sans Text"/>
          <w:color w:val="444746"/>
          <w:sz w:val="21"/>
          <w:szCs w:val="21"/>
          <w:rtl w:val="0"/>
        </w:rPr>
        <w:t xml:space="preserve"> (distance &lt; MY_STRICT_THRESHOLD) {</w:t>
      </w:r>
    </w:p>
    <w:p w14:paraId="00000185">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5F6368"/>
          <w:sz w:val="21"/>
          <w:szCs w:val="21"/>
          <w:rtl w:val="0"/>
        </w:rPr>
        <w:t>// 这是一个高质量、可信的匹配！</w:t>
      </w:r>
    </w:p>
    <w:p w14:paraId="00000186">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System.out.println(</w:t>
      </w:r>
      <w:r>
        <w:rPr>
          <w:rFonts w:ascii="Google Sans Text" w:hAnsi="Google Sans Text" w:eastAsia="Google Sans Text" w:cs="Google Sans Text"/>
          <w:color w:val="188038"/>
          <w:sz w:val="21"/>
          <w:szCs w:val="21"/>
          <w:rtl w:val="0"/>
        </w:rPr>
        <w:t>"识别成功! 用户是: "</w:t>
      </w:r>
      <w:r>
        <w:rPr>
          <w:rFonts w:ascii="Google Sans Text" w:hAnsi="Google Sans Text" w:eastAsia="Google Sans Text" w:cs="Google Sans Text"/>
          <w:color w:val="444746"/>
          <w:sz w:val="21"/>
          <w:szCs w:val="21"/>
          <w:rtl w:val="0"/>
        </w:rPr>
        <w:t xml:space="preserve"> + identity);</w:t>
      </w:r>
    </w:p>
    <w:p w14:paraId="00000187">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5F6368"/>
          <w:sz w:val="21"/>
          <w:szCs w:val="21"/>
          <w:rtl w:val="0"/>
        </w:rPr>
        <w:t>// 返回成功登录的信息给 App</w:t>
      </w:r>
    </w:p>
    <w:p w14:paraId="00000188">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8430CE"/>
          <w:sz w:val="21"/>
          <w:szCs w:val="21"/>
          <w:rtl w:val="0"/>
        </w:rPr>
        <w:t>return</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188038"/>
          <w:sz w:val="21"/>
          <w:szCs w:val="21"/>
          <w:rtl w:val="0"/>
        </w:rPr>
        <w:t>"Login Success: User is "</w:t>
      </w:r>
      <w:r>
        <w:rPr>
          <w:rFonts w:ascii="Google Sans Text" w:hAnsi="Google Sans Text" w:eastAsia="Google Sans Text" w:cs="Google Sans Text"/>
          <w:color w:val="444746"/>
          <w:sz w:val="21"/>
          <w:szCs w:val="21"/>
          <w:rtl w:val="0"/>
        </w:rPr>
        <w:t xml:space="preserve"> + identity;</w:t>
      </w:r>
    </w:p>
    <w:p w14:paraId="00000189">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 </w:t>
      </w:r>
      <w:r>
        <w:rPr>
          <w:rFonts w:ascii="Google Sans Text" w:hAnsi="Google Sans Text" w:eastAsia="Google Sans Text" w:cs="Google Sans Text"/>
          <w:color w:val="8430CE"/>
          <w:sz w:val="21"/>
          <w:szCs w:val="21"/>
          <w:rtl w:val="0"/>
        </w:rPr>
        <w:t>else</w:t>
      </w:r>
      <w:r>
        <w:rPr>
          <w:rFonts w:ascii="Google Sans Text" w:hAnsi="Google Sans Text" w:eastAsia="Google Sans Text" w:cs="Google Sans Text"/>
          <w:color w:val="444746"/>
          <w:sz w:val="21"/>
          <w:szCs w:val="21"/>
          <w:rtl w:val="0"/>
        </w:rPr>
        <w:t xml:space="preserve"> {</w:t>
      </w:r>
    </w:p>
    <w:p w14:paraId="0000018A">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5F6368"/>
          <w:sz w:val="21"/>
          <w:szCs w:val="21"/>
          <w:rtl w:val="0"/>
        </w:rPr>
        <w:t>// 虽然有匹配项，但相似度太低，不可信，拒绝登录</w:t>
      </w:r>
    </w:p>
    <w:p w14:paraId="0000018B">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System.out.println(</w:t>
      </w:r>
      <w:r>
        <w:rPr>
          <w:rFonts w:ascii="Google Sans Text" w:hAnsi="Google Sans Text" w:eastAsia="Google Sans Text" w:cs="Google Sans Text"/>
          <w:color w:val="188038"/>
          <w:sz w:val="21"/>
          <w:szCs w:val="21"/>
          <w:rtl w:val="0"/>
        </w:rPr>
        <w:t>"识别失败: 最佳匹配的相似度过低。"</w:t>
      </w:r>
      <w:r>
        <w:rPr>
          <w:rFonts w:ascii="Google Sans Text" w:hAnsi="Google Sans Text" w:eastAsia="Google Sans Text" w:cs="Google Sans Text"/>
          <w:color w:val="444746"/>
          <w:sz w:val="21"/>
          <w:szCs w:val="21"/>
          <w:rtl w:val="0"/>
        </w:rPr>
        <w:t>);</w:t>
      </w:r>
    </w:p>
    <w:p w14:paraId="0000018C">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8430CE"/>
          <w:sz w:val="21"/>
          <w:szCs w:val="21"/>
          <w:rtl w:val="0"/>
        </w:rPr>
        <w:t>return</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188038"/>
          <w:sz w:val="21"/>
          <w:szCs w:val="21"/>
          <w:rtl w:val="0"/>
        </w:rPr>
        <w:t>"Login Failed: Face not recognized."</w:t>
      </w:r>
      <w:r>
        <w:rPr>
          <w:rFonts w:ascii="Google Sans Text" w:hAnsi="Google Sans Text" w:eastAsia="Google Sans Text" w:cs="Google Sans Text"/>
          <w:color w:val="444746"/>
          <w:sz w:val="21"/>
          <w:szCs w:val="21"/>
          <w:rtl w:val="0"/>
        </w:rPr>
        <w:t>;</w:t>
      </w:r>
    </w:p>
    <w:p w14:paraId="0000018D">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p>
    <w:p w14:paraId="0000018E">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p>
    <w:p w14:paraId="0000018F">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8430CE"/>
          <w:sz w:val="21"/>
          <w:szCs w:val="21"/>
          <w:rtl w:val="0"/>
        </w:rPr>
        <w:t>else</w:t>
      </w:r>
      <w:r>
        <w:rPr>
          <w:rFonts w:ascii="Google Sans Text" w:hAnsi="Google Sans Text" w:eastAsia="Google Sans Text" w:cs="Google Sans Text"/>
          <w:color w:val="444746"/>
          <w:sz w:val="21"/>
          <w:szCs w:val="21"/>
          <w:rtl w:val="0"/>
        </w:rPr>
        <w:t xml:space="preserve"> {</w:t>
      </w:r>
    </w:p>
    <w:p w14:paraId="00000190">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5F6368"/>
          <w:sz w:val="21"/>
          <w:szCs w:val="21"/>
          <w:rtl w:val="0"/>
        </w:rPr>
        <w:t>// 没有任何匹配结果低于模型的默认阈值</w:t>
      </w:r>
    </w:p>
    <w:p w14:paraId="00000191">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System.out.println(</w:t>
      </w:r>
      <w:r>
        <w:rPr>
          <w:rFonts w:ascii="Google Sans Text" w:hAnsi="Google Sans Text" w:eastAsia="Google Sans Text" w:cs="Google Sans Text"/>
          <w:color w:val="188038"/>
          <w:sz w:val="21"/>
          <w:szCs w:val="21"/>
          <w:rtl w:val="0"/>
        </w:rPr>
        <w:t>"识别失败: 数据库中没有找到匹配的人脸。"</w:t>
      </w:r>
      <w:r>
        <w:rPr>
          <w:rFonts w:ascii="Google Sans Text" w:hAnsi="Google Sans Text" w:eastAsia="Google Sans Text" w:cs="Google Sans Text"/>
          <w:color w:val="444746"/>
          <w:sz w:val="21"/>
          <w:szCs w:val="21"/>
          <w:rtl w:val="0"/>
        </w:rPr>
        <w:t>);</w:t>
      </w:r>
    </w:p>
    <w:p w14:paraId="00000192">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8430CE"/>
          <w:sz w:val="21"/>
          <w:szCs w:val="21"/>
          <w:rtl w:val="0"/>
        </w:rPr>
        <w:t>return</w:t>
      </w:r>
      <w:r>
        <w:rPr>
          <w:rFonts w:ascii="Google Sans Text" w:hAnsi="Google Sans Text" w:eastAsia="Google Sans Text" w:cs="Google Sans Text"/>
          <w:color w:val="444746"/>
          <w:sz w:val="21"/>
          <w:szCs w:val="21"/>
          <w:rtl w:val="0"/>
        </w:rPr>
        <w:t xml:space="preserve"> </w:t>
      </w:r>
      <w:r>
        <w:rPr>
          <w:rFonts w:ascii="Google Sans Text" w:hAnsi="Google Sans Text" w:eastAsia="Google Sans Text" w:cs="Google Sans Text"/>
          <w:color w:val="188038"/>
          <w:sz w:val="21"/>
          <w:szCs w:val="21"/>
          <w:rtl w:val="0"/>
        </w:rPr>
        <w:t>"Login Failed: Face not found in database."</w:t>
      </w:r>
      <w:r>
        <w:rPr>
          <w:rFonts w:ascii="Google Sans Text" w:hAnsi="Google Sans Text" w:eastAsia="Google Sans Text" w:cs="Google Sans Text"/>
          <w:color w:val="444746"/>
          <w:sz w:val="21"/>
          <w:szCs w:val="21"/>
          <w:rtl w:val="0"/>
        </w:rPr>
        <w:t>;</w:t>
      </w:r>
    </w:p>
    <w:p w14:paraId="00000193">
      <w:pPr>
        <w:rPr>
          <w:rFonts w:ascii="Google Sans Text" w:hAnsi="Google Sans Text" w:eastAsia="Google Sans Text" w:cs="Google Sans Text"/>
          <w:color w:val="444746"/>
          <w:sz w:val="21"/>
          <w:szCs w:val="21"/>
        </w:rPr>
      </w:pPr>
      <w:r>
        <w:rPr>
          <w:rFonts w:ascii="Google Sans Text" w:hAnsi="Google Sans Text" w:eastAsia="Google Sans Text" w:cs="Google Sans Text"/>
          <w:color w:val="444746"/>
          <w:sz w:val="21"/>
          <w:szCs w:val="21"/>
          <w:rtl w:val="0"/>
        </w:rPr>
        <w:t>}</w:t>
      </w:r>
    </w:p>
    <w:p w14:paraId="00000194">
      <w:pPr>
        <w:shd w:val="clear" w:fill="F0F4F9"/>
        <w:spacing w:after="240" w:line="276" w:lineRule="auto"/>
        <w:rPr>
          <w:rFonts w:ascii="Google Sans Text" w:hAnsi="Google Sans Text" w:eastAsia="Google Sans Text" w:cs="Google Sans Text"/>
          <w:color w:val="444746"/>
          <w:sz w:val="21"/>
          <w:szCs w:val="21"/>
        </w:rPr>
      </w:pPr>
    </w:p>
    <w:p w14:paraId="00000195">
      <w:pPr>
        <w:pBdr>
          <w:top w:val="none" w:color="auto" w:sz="0" w:space="0"/>
          <w:left w:val="none" w:color="auto" w:sz="0" w:space="0"/>
          <w:bottom w:val="none" w:color="auto" w:sz="0" w:space="0"/>
          <w:right w:val="none" w:color="auto" w:sz="0" w:space="0"/>
          <w:between w:val="none" w:color="auto" w:sz="0" w:space="0"/>
        </w:pBdr>
        <w:spacing w:after="12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给你的建议：</w:t>
      </w:r>
    </w:p>
    <w:p w14:paraId="00000196">
      <w:pPr>
        <w:numPr>
          <w:ilvl w:val="0"/>
          <w:numId w:val="30"/>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优化图片质量</w:t>
      </w:r>
      <w:r>
        <w:rPr>
          <w:rFonts w:ascii="Google Sans Text" w:hAnsi="Google Sans Text" w:eastAsia="Google Sans Text" w:cs="Google Sans Text"/>
          <w:color w:val="1B1C1D"/>
          <w:rtl w:val="0"/>
        </w:rPr>
        <w:t>: 确保你用于注册 (</w:t>
      </w:r>
      <w:r>
        <w:rPr>
          <w:rFonts w:ascii="Google Sans Text" w:hAnsi="Google Sans Text" w:eastAsia="Google Sans Text" w:cs="Google Sans Text"/>
          <w:color w:val="444746"/>
          <w:shd w:val="clear" w:fill="E9EEF6"/>
          <w:rtl w:val="0"/>
        </w:rPr>
        <w:t>db/</w:t>
      </w:r>
      <w:r>
        <w:rPr>
          <w:rFonts w:ascii="Google Sans Text" w:hAnsi="Google Sans Text" w:eastAsia="Google Sans Text" w:cs="Google Sans Text"/>
          <w:color w:val="1B1C1D"/>
          <w:rtl w:val="0"/>
        </w:rPr>
        <w:t xml:space="preserve"> 文件夹) 和测试的人脸照片都是清晰、光线良好、正面的。这是提升识别准确率最有效的方法。</w:t>
      </w:r>
    </w:p>
    <w:p w14:paraId="00000197">
      <w:pPr>
        <w:numPr>
          <w:ilvl w:val="0"/>
          <w:numId w:val="30"/>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在业务层做判断</w:t>
      </w:r>
      <w:r>
        <w:rPr>
          <w:rFonts w:ascii="Google Sans Text" w:hAnsi="Google Sans Text" w:eastAsia="Google Sans Text" w:cs="Google Sans Text"/>
          <w:color w:val="1B1C1D"/>
          <w:rtl w:val="0"/>
        </w:rPr>
        <w:t xml:space="preserve">: 按照上面的Java逻辑，对返回结果进行筛选，只接受 </w:t>
      </w:r>
      <w:r>
        <w:rPr>
          <w:rFonts w:ascii="Google Sans Text" w:hAnsi="Google Sans Text" w:eastAsia="Google Sans Text" w:cs="Google Sans Text"/>
          <w:color w:val="444746"/>
          <w:shd w:val="clear" w:fill="E9EEF6"/>
          <w:rtl w:val="0"/>
        </w:rPr>
        <w:t>distance</w:t>
      </w:r>
      <w:r>
        <w:rPr>
          <w:rFonts w:ascii="Google Sans Text" w:hAnsi="Google Sans Text" w:eastAsia="Google Sans Text" w:cs="Google Sans Text"/>
          <w:color w:val="1B1C1D"/>
          <w:rtl w:val="0"/>
        </w:rPr>
        <w:t xml:space="preserve"> 值足够低的最佳匹配。这样就可以完美过滤掉像 </w:t>
      </w:r>
      <w:r>
        <w:rPr>
          <w:rFonts w:ascii="Google Sans Text" w:hAnsi="Google Sans Text" w:eastAsia="Google Sans Text" w:cs="Google Sans Text"/>
          <w:color w:val="444746"/>
          <w:shd w:val="clear" w:fill="E9EEF6"/>
          <w:rtl w:val="0"/>
        </w:rPr>
        <w:t>zhangsan_02.jpg</w:t>
      </w:r>
      <w:r>
        <w:rPr>
          <w:rFonts w:ascii="Google Sans Text" w:hAnsi="Google Sans Text" w:eastAsia="Google Sans Text" w:cs="Google Sans Text"/>
          <w:color w:val="1B1C1D"/>
          <w:rtl w:val="0"/>
        </w:rPr>
        <w:t xml:space="preserve"> 这样勉强及格的错误结果了。</w:t>
      </w:r>
    </w:p>
    <w:p w14:paraId="00000198">
      <w:pPr>
        <w:pStyle w:val="4"/>
        <w:pBdr>
          <w:top w:val="none" w:color="auto" w:sz="0" w:space="0"/>
          <w:left w:val="none" w:color="auto" w:sz="0" w:space="0"/>
          <w:bottom w:val="none" w:color="auto" w:sz="0" w:space="0"/>
          <w:right w:val="none" w:color="auto" w:sz="0" w:space="0"/>
          <w:between w:val="none" w:color="auto" w:sz="0" w:space="0"/>
        </w:pBdr>
        <w:spacing w:after="240" w:line="276" w:lineRule="auto"/>
      </w:pPr>
      <w:bookmarkStart w:id="18" w:name="_u9ehyelik5tu" w:colFirst="0" w:colLast="0"/>
      <w:bookmarkEnd w:id="18"/>
      <w:r>
        <w:rPr>
          <w:rtl w:val="0"/>
        </w:rPr>
        <w:t>7.</w:t>
      </w:r>
      <w:r>
        <w:rPr>
          <w:rFonts w:ascii="Arial Unicode MS" w:hAnsi="Arial Unicode MS" w:eastAsia="Arial Unicode MS" w:cs="Arial Unicode MS"/>
          <w:rtl w:val="0"/>
        </w:rPr>
        <w:t>人脸识别模型的核心</w:t>
      </w:r>
    </w:p>
    <w:p w14:paraId="00000199">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好的，这个问题问得非常到位，直击了整个系统的灵魂。理解了这两个问题，你就能在毕业答辩时对答如流。</w:t>
      </w:r>
    </w:p>
    <w:p w14:paraId="0000019A">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我们来深入剖析一下。</w:t>
      </w:r>
    </w:p>
    <w:p w14:paraId="0000019B">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pPr>
      <w:bookmarkStart w:id="19" w:name="_xtisk4oggwao" w:colFirst="0" w:colLast="0"/>
      <w:bookmarkEnd w:id="19"/>
      <w:r>
        <w:rPr>
          <w:rFonts w:ascii="Arial Unicode MS" w:hAnsi="Arial Unicode MS" w:eastAsia="Arial Unicode MS" w:cs="Arial Unicode MS"/>
          <w:rtl w:val="0"/>
        </w:rPr>
        <w:t>1. 这里的识别逻辑是什么？ (The Recognition Logic)</w:t>
      </w:r>
    </w:p>
    <w:p w14:paraId="0000019C">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 xml:space="preserve">整个识别流程可以清晰地分为 </w:t>
      </w:r>
      <w:r>
        <w:rPr>
          <w:rFonts w:ascii="Google Sans Text" w:hAnsi="Google Sans Text" w:eastAsia="Google Sans Text" w:cs="Google Sans Text"/>
          <w:b/>
          <w:color w:val="1B1C1D"/>
          <w:rtl w:val="0"/>
        </w:rPr>
        <w:t>“注册”</w:t>
      </w:r>
      <w:r>
        <w:rPr>
          <w:rFonts w:ascii="Google Sans Text" w:hAnsi="Google Sans Text" w:eastAsia="Google Sans Text" w:cs="Google Sans Text"/>
          <w:color w:val="1B1C1D"/>
          <w:rtl w:val="0"/>
        </w:rPr>
        <w:t xml:space="preserve"> 和 </w:t>
      </w:r>
      <w:r>
        <w:rPr>
          <w:rFonts w:ascii="Google Sans Text" w:hAnsi="Google Sans Text" w:eastAsia="Google Sans Text" w:cs="Google Sans Text"/>
          <w:b/>
          <w:color w:val="1B1C1D"/>
          <w:rtl w:val="0"/>
        </w:rPr>
        <w:t>“识别”</w:t>
      </w:r>
      <w:r>
        <w:rPr>
          <w:rFonts w:ascii="Google Sans Text" w:hAnsi="Google Sans Text" w:eastAsia="Google Sans Text" w:cs="Google Sans Text"/>
          <w:color w:val="1B1C1D"/>
          <w:rtl w:val="0"/>
        </w:rPr>
        <w:t xml:space="preserve"> 两个阶段，其内部逻辑是一个严谨的流水线作业。</w:t>
      </w:r>
    </w:p>
    <w:p w14:paraId="0000019D">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rPr>
          <w:rFonts w:ascii="Google Sans Text" w:hAnsi="Google Sans Text" w:eastAsia="Google Sans Text" w:cs="Google Sans Text"/>
          <w:color w:val="1B1C1D"/>
          <w:sz w:val="22"/>
          <w:szCs w:val="22"/>
        </w:rPr>
      </w:pPr>
      <w:bookmarkStart w:id="20" w:name="_ktq5f0yx17r5" w:colFirst="0" w:colLast="0"/>
      <w:bookmarkEnd w:id="20"/>
      <w:r>
        <w:rPr>
          <w:rFonts w:ascii="Google Sans Text" w:hAnsi="Google Sans Text" w:eastAsia="Google Sans Text" w:cs="Google Sans Text"/>
          <w:color w:val="1B1C1D"/>
          <w:sz w:val="22"/>
          <w:szCs w:val="22"/>
          <w:rtl w:val="0"/>
        </w:rPr>
        <w:t>阶段一：注册/录入 (Enrollment)</w:t>
      </w:r>
    </w:p>
    <w:p w14:paraId="0000019E">
      <w:pPr>
        <w:pBdr>
          <w:top w:val="none" w:color="auto" w:sz="0" w:space="0"/>
          <w:left w:val="none" w:color="auto" w:sz="0" w:space="0"/>
          <w:bottom w:val="none" w:color="auto" w:sz="0" w:space="0"/>
          <w:right w:val="none" w:color="auto" w:sz="0" w:space="0"/>
          <w:between w:val="none" w:color="auto" w:sz="0" w:space="0"/>
        </w:pBdr>
        <w:spacing w:after="12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当一个新用户（比如张三）需要被系统记住时，会执行以下步骤：</w:t>
      </w:r>
    </w:p>
    <w:p w14:paraId="0000019F">
      <w:pPr>
        <w:numPr>
          <w:ilvl w:val="0"/>
          <w:numId w:val="31"/>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人脸检测 (Detection)</w:t>
      </w:r>
      <w:r>
        <w:rPr>
          <w:rFonts w:ascii="Google Sans Text" w:hAnsi="Google Sans Text" w:eastAsia="Google Sans Text" w:cs="Google Sans Text"/>
          <w:color w:val="1B1C1D"/>
          <w:rtl w:val="0"/>
        </w:rPr>
        <w:t xml:space="preserve">：系统首先从张三的注册照片中，使用 </w:t>
      </w:r>
      <w:r>
        <w:rPr>
          <w:rFonts w:ascii="Google Sans Text" w:hAnsi="Google Sans Text" w:eastAsia="Google Sans Text" w:cs="Google Sans Text"/>
          <w:b/>
          <w:color w:val="1B1C1D"/>
          <w:rtl w:val="0"/>
        </w:rPr>
        <w:t>MTCNN</w:t>
      </w:r>
      <w:r>
        <w:rPr>
          <w:rFonts w:ascii="Google Sans Text" w:hAnsi="Google Sans Text" w:eastAsia="Google Sans Text" w:cs="Google Sans Text"/>
          <w:color w:val="1B1C1D"/>
          <w:rtl w:val="0"/>
        </w:rPr>
        <w:t xml:space="preserve"> 算法找到人脸的位置，把它精确地框出来。</w:t>
      </w:r>
    </w:p>
    <w:p w14:paraId="000001A0">
      <w:pPr>
        <w:numPr>
          <w:ilvl w:val="0"/>
          <w:numId w:val="31"/>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对齐与裁剪 (Alignment &amp; Cropping)</w:t>
      </w:r>
      <w:r>
        <w:rPr>
          <w:rFonts w:ascii="Google Sans Text" w:hAnsi="Google Sans Text" w:eastAsia="Google Sans Text" w:cs="Google Sans Text"/>
          <w:color w:val="1B1C1D"/>
          <w:rtl w:val="0"/>
        </w:rPr>
        <w:t>：将框出的人脸进行标准化处理，比如旋转扶正、缩放到统一尺寸（例如 112x112 像素）。这一步能消除姿态和大小不一的影响。</w:t>
      </w:r>
    </w:p>
    <w:p w14:paraId="000001A1">
      <w:pPr>
        <w:numPr>
          <w:ilvl w:val="0"/>
          <w:numId w:val="31"/>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特征提取 (Feature Extraction)</w:t>
      </w:r>
      <w:r>
        <w:rPr>
          <w:rFonts w:ascii="Google Sans Text" w:hAnsi="Google Sans Text" w:eastAsia="Google Sans Text" w:cs="Google Sans Text"/>
          <w:color w:val="1B1C1D"/>
          <w:rtl w:val="0"/>
        </w:rPr>
        <w:t xml:space="preserve">：这是最关键的一步。将标准化后的人脸图片输入到 </w:t>
      </w:r>
      <w:r>
        <w:rPr>
          <w:rFonts w:ascii="Google Sans Text" w:hAnsi="Google Sans Text" w:eastAsia="Google Sans Text" w:cs="Google Sans Text"/>
          <w:b/>
          <w:color w:val="1B1C1D"/>
          <w:rtl w:val="0"/>
        </w:rPr>
        <w:t>ArcFace 深度神经网络模型</w:t>
      </w:r>
      <w:r>
        <w:rPr>
          <w:rFonts w:ascii="Google Sans Text" w:hAnsi="Google Sans Text" w:eastAsia="Google Sans Text" w:cs="Google Sans Text"/>
          <w:color w:val="1B1C1D"/>
          <w:rtl w:val="0"/>
        </w:rPr>
        <w:t xml:space="preserve"> 中。这个庞大的模型会进行复杂的计算，最终输出一个 </w:t>
      </w:r>
      <w:r>
        <w:rPr>
          <w:rFonts w:ascii="Google Sans Text" w:hAnsi="Google Sans Text" w:eastAsia="Google Sans Text" w:cs="Google Sans Text"/>
          <w:b/>
          <w:color w:val="1B1C1D"/>
          <w:rtl w:val="0"/>
        </w:rPr>
        <w:t>512维的浮点数数组</w:t>
      </w:r>
      <w:r>
        <w:rPr>
          <w:rFonts w:ascii="Google Sans Text" w:hAnsi="Google Sans Text" w:eastAsia="Google Sans Text" w:cs="Google Sans Text"/>
          <w:color w:val="1B1C1D"/>
          <w:rtl w:val="0"/>
        </w:rPr>
        <w:t>（我们称之为“特征向量”或“Embedding”）。</w:t>
      </w:r>
    </w:p>
    <w:p w14:paraId="000001A2">
      <w:pPr>
        <w:numPr>
          <w:ilvl w:val="0"/>
          <w:numId w:val="31"/>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数据存储 (Storage)</w:t>
      </w:r>
      <w:r>
        <w:rPr>
          <w:rFonts w:ascii="Google Sans Text" w:hAnsi="Google Sans Text" w:eastAsia="Google Sans Text" w:cs="Google Sans Text"/>
          <w:color w:val="1B1C1D"/>
          <w:rtl w:val="0"/>
        </w:rPr>
        <w:t xml:space="preserve">：将张三的用户ID和他的人脸特征向量（这512个数字）一起，存入你的 </w:t>
      </w:r>
      <w:r>
        <w:rPr>
          <w:rFonts w:ascii="Google Sans Text" w:hAnsi="Google Sans Text" w:eastAsia="Google Sans Text" w:cs="Google Sans Text"/>
          <w:b/>
          <w:color w:val="1B1C1D"/>
          <w:rtl w:val="0"/>
        </w:rPr>
        <w:t>MySQL 数据库</w:t>
      </w:r>
      <w:r>
        <w:rPr>
          <w:rFonts w:ascii="Google Sans Text" w:hAnsi="Google Sans Text" w:eastAsia="Google Sans Text" w:cs="Google Sans Text"/>
          <w:color w:val="1B1C1D"/>
          <w:rtl w:val="0"/>
        </w:rPr>
        <w:t>。</w:t>
      </w:r>
    </w:p>
    <w:p w14:paraId="000001A3">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至此，系统就“认识”了张三。这个512维的特征向量，就如同张三独一无二的“人脸指纹”。</w:t>
      </w:r>
    </w:p>
    <w:p w14:paraId="000001A4">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rPr>
          <w:rFonts w:ascii="Google Sans Text" w:hAnsi="Google Sans Text" w:eastAsia="Google Sans Text" w:cs="Google Sans Text"/>
          <w:color w:val="1B1C1D"/>
          <w:sz w:val="22"/>
          <w:szCs w:val="22"/>
        </w:rPr>
      </w:pPr>
      <w:bookmarkStart w:id="21" w:name="_imv86076r0h7" w:colFirst="0" w:colLast="0"/>
      <w:bookmarkEnd w:id="21"/>
      <w:r>
        <w:rPr>
          <w:rFonts w:ascii="Google Sans Text" w:hAnsi="Google Sans Text" w:eastAsia="Google Sans Text" w:cs="Google Sans Text"/>
          <w:color w:val="1B1C1D"/>
          <w:sz w:val="22"/>
          <w:szCs w:val="22"/>
          <w:rtl w:val="0"/>
        </w:rPr>
        <w:t>阶段二：识别/登录 (Recognition)</w:t>
      </w:r>
    </w:p>
    <w:p w14:paraId="000001A5">
      <w:pPr>
        <w:pBdr>
          <w:top w:val="none" w:color="auto" w:sz="0" w:space="0"/>
          <w:left w:val="none" w:color="auto" w:sz="0" w:space="0"/>
          <w:bottom w:val="none" w:color="auto" w:sz="0" w:space="0"/>
          <w:right w:val="none" w:color="auto" w:sz="0" w:space="0"/>
          <w:between w:val="none" w:color="auto" w:sz="0" w:space="0"/>
        </w:pBdr>
        <w:spacing w:after="12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当一个用户（未知身份）尝试刷脸登录时，会执行以下步骤：</w:t>
      </w:r>
    </w:p>
    <w:p w14:paraId="000001A6">
      <w:pPr>
        <w:numPr>
          <w:ilvl w:val="0"/>
          <w:numId w:val="32"/>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检测与特征提取</w:t>
      </w:r>
      <w:r>
        <w:rPr>
          <w:rFonts w:ascii="Google Sans Text" w:hAnsi="Google Sans Text" w:eastAsia="Google Sans Text" w:cs="Google Sans Text"/>
          <w:color w:val="1B1C1D"/>
          <w:rtl w:val="0"/>
        </w:rPr>
        <w:t xml:space="preserve">：重复“注册”阶段的 </w:t>
      </w:r>
      <w:r>
        <w:rPr>
          <w:rFonts w:ascii="Google Sans Text" w:hAnsi="Google Sans Text" w:eastAsia="Google Sans Text" w:cs="Google Sans Text"/>
          <w:b/>
          <w:color w:val="1B1C1D"/>
          <w:rtl w:val="0"/>
        </w:rPr>
        <w:t>1-3步</w:t>
      </w:r>
      <w:r>
        <w:rPr>
          <w:rFonts w:ascii="Google Sans Text" w:hAnsi="Google Sans Text" w:eastAsia="Google Sans Text" w:cs="Google Sans Text"/>
          <w:color w:val="1B1C1D"/>
          <w:rtl w:val="0"/>
        </w:rPr>
        <w:t>。对摄像头捕捉到的实时画面中的人脸，同样提取出一个512维的特征向量。</w:t>
      </w:r>
    </w:p>
    <w:p w14:paraId="000001A7">
      <w:pPr>
        <w:numPr>
          <w:ilvl w:val="0"/>
          <w:numId w:val="32"/>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特征比对 (Feature Matching)</w:t>
      </w:r>
      <w:r>
        <w:rPr>
          <w:rFonts w:ascii="Google Sans Text" w:hAnsi="Google Sans Text" w:eastAsia="Google Sans Text" w:cs="Google Sans Text"/>
          <w:color w:val="1B1C1D"/>
          <w:rtl w:val="0"/>
        </w:rPr>
        <w:t xml:space="preserve">：拿着这个新生成的“未知指纹”，去MySQL数据库中，与所有已注册的“指纹”（张三的、李四的、王五的……）进行 </w:t>
      </w:r>
      <w:r>
        <w:rPr>
          <w:rFonts w:ascii="Google Sans Text" w:hAnsi="Google Sans Text" w:eastAsia="Google Sans Text" w:cs="Google Sans Text"/>
          <w:b/>
          <w:color w:val="1B1C1D"/>
          <w:rtl w:val="0"/>
        </w:rPr>
        <w:t>逐一计算</w:t>
      </w:r>
      <w:r>
        <w:rPr>
          <w:rFonts w:ascii="Google Sans Text" w:hAnsi="Google Sans Text" w:eastAsia="Google Sans Text" w:cs="Google Sans Text"/>
          <w:color w:val="1B1C1D"/>
          <w:rtl w:val="0"/>
        </w:rPr>
        <w:t>。</w:t>
      </w:r>
    </w:p>
    <w:p w14:paraId="000001A8">
      <w:pPr>
        <w:numPr>
          <w:ilvl w:val="0"/>
          <w:numId w:val="32"/>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计算“距离” (Distance Calculation)</w:t>
      </w:r>
      <w:r>
        <w:rPr>
          <w:rFonts w:ascii="Google Sans Text" w:hAnsi="Google Sans Text" w:eastAsia="Google Sans Text" w:cs="Google Sans Text"/>
          <w:color w:val="1B1C1D"/>
          <w:rtl w:val="0"/>
        </w:rPr>
        <w:t xml:space="preserve">：比对的方法不是简单的数字相等判断，而是计算两个512维向量之间的 </w:t>
      </w:r>
      <w:r>
        <w:rPr>
          <w:rFonts w:ascii="Google Sans Text" w:hAnsi="Google Sans Text" w:eastAsia="Google Sans Text" w:cs="Google Sans Text"/>
          <w:b/>
          <w:color w:val="1B1C1D"/>
          <w:rtl w:val="0"/>
        </w:rPr>
        <w:t>“余弦距离”</w:t>
      </w:r>
      <w:r>
        <w:rPr>
          <w:rFonts w:ascii="Google Sans Text" w:hAnsi="Google Sans Text" w:eastAsia="Google Sans Text" w:cs="Google Sans Text"/>
          <w:color w:val="1B1C1D"/>
          <w:rtl w:val="0"/>
        </w:rPr>
        <w:t xml:space="preserve"> (Cosine Distance)。这个距离值代表了两个“人脸指纹”的差异程度，</w:t>
      </w:r>
      <w:r>
        <w:rPr>
          <w:rFonts w:ascii="Google Sans Text" w:hAnsi="Google Sans Text" w:eastAsia="Google Sans Text" w:cs="Google Sans Text"/>
          <w:b/>
          <w:color w:val="1B1C1D"/>
          <w:rtl w:val="0"/>
        </w:rPr>
        <w:t>数值越小，差异越小，人脸越相似</w:t>
      </w:r>
      <w:r>
        <w:rPr>
          <w:rFonts w:ascii="Google Sans Text" w:hAnsi="Google Sans Text" w:eastAsia="Google Sans Text" w:cs="Google Sans Text"/>
          <w:color w:val="1B1C1D"/>
          <w:rtl w:val="0"/>
        </w:rPr>
        <w:t>。</w:t>
      </w:r>
    </w:p>
    <w:p w14:paraId="000001A9">
      <w:pPr>
        <w:numPr>
          <w:ilvl w:val="0"/>
          <w:numId w:val="32"/>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决策判断 (Decision Making)</w:t>
      </w:r>
      <w:r>
        <w:rPr>
          <w:rFonts w:ascii="Google Sans Text" w:hAnsi="Google Sans Text" w:eastAsia="Google Sans Text" w:cs="Google Sans Text"/>
          <w:color w:val="1B1C1D"/>
          <w:rtl w:val="0"/>
        </w:rPr>
        <w:t>：</w:t>
      </w:r>
    </w:p>
    <w:p w14:paraId="000001AA">
      <w:pPr>
        <w:numPr>
          <w:ilvl w:val="1"/>
          <w:numId w:val="32"/>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从所有比对结果中，找到那个 </w:t>
      </w:r>
      <w:r>
        <w:rPr>
          <w:rFonts w:ascii="Google Sans Text" w:hAnsi="Google Sans Text" w:eastAsia="Google Sans Text" w:cs="Google Sans Text"/>
          <w:b/>
          <w:color w:val="1B1C1D"/>
          <w:rtl w:val="0"/>
        </w:rPr>
        <w:t>“距离”最小</w:t>
      </w:r>
      <w:r>
        <w:rPr>
          <w:rFonts w:ascii="Google Sans Text" w:hAnsi="Google Sans Text" w:eastAsia="Google Sans Text" w:cs="Google Sans Text"/>
          <w:color w:val="1B1C1D"/>
          <w:rtl w:val="0"/>
        </w:rPr>
        <w:t xml:space="preserve"> 的记录。比如，发现与张三的指纹距离最小，只有 </w:t>
      </w:r>
      <w:r>
        <w:rPr>
          <w:rFonts w:ascii="Google Sans Text" w:hAnsi="Google Sans Text" w:eastAsia="Google Sans Text" w:cs="Google Sans Text"/>
          <w:color w:val="444746"/>
          <w:shd w:val="clear" w:fill="E9EEF6"/>
          <w:rtl w:val="0"/>
        </w:rPr>
        <w:t>0.3</w:t>
      </w:r>
      <w:r>
        <w:rPr>
          <w:rFonts w:ascii="Google Sans Text" w:hAnsi="Google Sans Text" w:eastAsia="Google Sans Text" w:cs="Google Sans Text"/>
          <w:color w:val="1B1C1D"/>
          <w:rtl w:val="0"/>
        </w:rPr>
        <w:t>。</w:t>
      </w:r>
    </w:p>
    <w:p w14:paraId="000001AB">
      <w:pPr>
        <w:numPr>
          <w:ilvl w:val="1"/>
          <w:numId w:val="32"/>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将这个最小距离与系统预设的 </w:t>
      </w:r>
      <w:r>
        <w:rPr>
          <w:rFonts w:ascii="Google Sans Text" w:hAnsi="Google Sans Text" w:eastAsia="Google Sans Text" w:cs="Google Sans Text"/>
          <w:b/>
          <w:color w:val="1B1C1D"/>
          <w:rtl w:val="0"/>
        </w:rPr>
        <w:t>“阈值” (Threshold)</w:t>
      </w:r>
      <w:r>
        <w:rPr>
          <w:rFonts w:ascii="Google Sans Text" w:hAnsi="Google Sans Text" w:eastAsia="Google Sans Text" w:cs="Google Sans Text"/>
          <w:color w:val="1B1C1D"/>
          <w:rtl w:val="0"/>
        </w:rPr>
        <w:t xml:space="preserve">，即 </w:t>
      </w:r>
      <w:r>
        <w:rPr>
          <w:rFonts w:ascii="Google Sans Text" w:hAnsi="Google Sans Text" w:eastAsia="Google Sans Text" w:cs="Google Sans Text"/>
          <w:color w:val="444746"/>
          <w:shd w:val="clear" w:fill="E9EEF6"/>
          <w:rtl w:val="0"/>
        </w:rPr>
        <w:t>0.68</w:t>
      </w:r>
      <w:r>
        <w:rPr>
          <w:rFonts w:ascii="Google Sans Text" w:hAnsi="Google Sans Text" w:eastAsia="Google Sans Text" w:cs="Google Sans Text"/>
          <w:color w:val="1B1C1D"/>
          <w:rtl w:val="0"/>
        </w:rPr>
        <w:t>，进行比较。</w:t>
      </w:r>
    </w:p>
    <w:p w14:paraId="000001AC">
      <w:pPr>
        <w:numPr>
          <w:ilvl w:val="1"/>
          <w:numId w:val="32"/>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因为 </w:t>
      </w:r>
      <w:r>
        <w:rPr>
          <w:rFonts w:ascii="Google Sans Text" w:hAnsi="Google Sans Text" w:eastAsia="Google Sans Text" w:cs="Google Sans Text"/>
          <w:color w:val="444746"/>
          <w:shd w:val="clear" w:fill="E9EEF6"/>
          <w:rtl w:val="0"/>
        </w:rPr>
        <w:t>0.3 &lt; 0.68</w:t>
      </w:r>
      <w:r>
        <w:rPr>
          <w:rFonts w:ascii="Google Sans Text" w:hAnsi="Google Sans Text" w:eastAsia="Google Sans Text" w:cs="Google Sans Text"/>
          <w:color w:val="1B1C1D"/>
          <w:rtl w:val="0"/>
        </w:rPr>
        <w:t>，系统判定这次匹配是可信的、成功的。</w:t>
      </w:r>
    </w:p>
    <w:p w14:paraId="000001AD">
      <w:pPr>
        <w:numPr>
          <w:ilvl w:val="1"/>
          <w:numId w:val="32"/>
        </w:numPr>
        <w:pBdr>
          <w:top w:val="none" w:color="auto" w:sz="0" w:space="0"/>
          <w:bottom w:val="none" w:color="auto" w:sz="0" w:space="0"/>
          <w:right w:val="none" w:color="auto" w:sz="0" w:space="0"/>
          <w:between w:val="none" w:color="auto" w:sz="0" w:space="0"/>
        </w:pBdr>
        <w:spacing w:after="600" w:line="276" w:lineRule="auto"/>
        <w:ind w:left="1440" w:hanging="360"/>
      </w:pPr>
      <w:r>
        <w:rPr>
          <w:rFonts w:ascii="Google Sans Text" w:hAnsi="Google Sans Text" w:eastAsia="Google Sans Text" w:cs="Google Sans Text"/>
          <w:color w:val="1B1C1D"/>
          <w:rtl w:val="0"/>
        </w:rPr>
        <w:t>最终，系统得出结论：“来者是张三”，识别完成。</w:t>
      </w:r>
    </w:p>
    <w:p w14:paraId="000001AE">
      <w:pPr>
        <w:spacing w:line="276" w:lineRule="auto"/>
        <w:rPr>
          <w:rFonts w:ascii="Google Sans Text" w:hAnsi="Google Sans Text" w:eastAsia="Google Sans Text" w:cs="Google Sans Text"/>
          <w:color w:val="1B1C1D"/>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1AF">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pPr>
      <w:bookmarkStart w:id="22" w:name="_nj6bx26tb6" w:colFirst="0" w:colLast="0"/>
      <w:bookmarkEnd w:id="22"/>
      <w:r>
        <w:rPr>
          <w:rFonts w:ascii="Arial Unicode MS" w:hAnsi="Arial Unicode MS" w:eastAsia="Arial Unicode MS" w:cs="Arial Unicode MS"/>
          <w:rtl w:val="0"/>
        </w:rPr>
        <w:t>2. 实现此人脸识别的核心是什么？ (The Core of Face Recognition)</w:t>
      </w:r>
    </w:p>
    <w:p w14:paraId="000001B0">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b/>
          <w:color w:val="1B1C1D"/>
        </w:rPr>
      </w:pPr>
      <w:r>
        <w:rPr>
          <w:rFonts w:ascii="Google Sans Text" w:hAnsi="Google Sans Text" w:eastAsia="Google Sans Text" w:cs="Google Sans Text"/>
          <w:b/>
          <w:color w:val="1B1C1D"/>
          <w:rtl w:val="0"/>
        </w:rPr>
        <w:t xml:space="preserve">核心中的核心，就是那个经过海量数据预训练的深度神经网络模型，在这里具体指的就是 </w:t>
      </w:r>
      <w:r>
        <w:rPr>
          <w:rFonts w:ascii="Google Sans Text" w:hAnsi="Google Sans Text" w:eastAsia="Google Sans Text" w:cs="Google Sans Text"/>
          <w:b/>
          <w:color w:val="444746"/>
          <w:shd w:val="clear" w:fill="E9EEF6"/>
          <w:rtl w:val="0"/>
        </w:rPr>
        <w:t>ArcFace</w:t>
      </w:r>
      <w:r>
        <w:rPr>
          <w:rFonts w:ascii="Google Sans Text" w:hAnsi="Google Sans Text" w:eastAsia="Google Sans Text" w:cs="Google Sans Text"/>
          <w:b/>
          <w:color w:val="1B1C1D"/>
          <w:rtl w:val="0"/>
        </w:rPr>
        <w:t xml:space="preserve"> 模型。</w:t>
      </w:r>
    </w:p>
    <w:p w14:paraId="000001B1">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它之所以是核心，原因在于它解决了传统算法无法解决的根本问题：如何将一张千变万化的图片，转换成一个稳定且具有高度区分性的数值表示（特征向量）。</w:t>
      </w:r>
    </w:p>
    <w:p w14:paraId="000001B2">
      <w:pPr>
        <w:pBdr>
          <w:top w:val="none" w:color="auto" w:sz="0" w:space="0"/>
          <w:left w:val="none" w:color="auto" w:sz="0" w:space="0"/>
          <w:bottom w:val="none" w:color="auto" w:sz="0" w:space="0"/>
          <w:right w:val="none" w:color="auto" w:sz="0" w:space="0"/>
          <w:between w:val="none" w:color="auto" w:sz="0" w:space="0"/>
        </w:pBdr>
        <w:spacing w:after="12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这个核心具体体现在以下三点：</w:t>
      </w:r>
    </w:p>
    <w:p w14:paraId="000001B3">
      <w:pPr>
        <w:numPr>
          <w:ilvl w:val="0"/>
          <w:numId w:val="33"/>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color w:val="1B1C1D"/>
          <w:rtl w:val="0"/>
        </w:rPr>
        <w:t>海量数据训练出的“认知能力”：</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ArcFace 模型不是靠程序员编写规则来识别人的，而是用包含数百万张人脸照片的庞大数据集（如 MS-Celeb-1M, VGGFace2 等）训练出来的。它在训练中自主学习到了人脸的本质结构，比如眉骨的形状、眼距、鼻梁高度等这些最能区分不同人的深层、抽象特征。它得到的是一种接近人类的“认知能力”，而不是死板的规则匹配。</w:t>
      </w:r>
    </w:p>
    <w:p w14:paraId="000001B4">
      <w:pPr>
        <w:numPr>
          <w:ilvl w:val="0"/>
          <w:numId w:val="33"/>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color w:val="1B1C1D"/>
          <w:rtl w:val="0"/>
        </w:rPr>
        <w:t>从“图像”到“人脸指纹”的转换器：</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这个模型最神奇的功能，就是扮演了一个转换器的角色。无论你输入的人脸照片是什么表情（笑、哭）、什么光线（明、暗）、戴没戴眼镜，它都能拨开这些表层干扰，提取出那个最本质的、能代表“你是你”的512维特征向量。这个从像素到向量的映射能力，就是它的核心价值。</w:t>
      </w:r>
    </w:p>
    <w:p w14:paraId="000001B5">
      <w:pPr>
        <w:numPr>
          <w:ilvl w:val="0"/>
          <w:numId w:val="33"/>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color w:val="1B1C1D"/>
          <w:rtl w:val="0"/>
        </w:rPr>
        <w:t>构建了一个“人脸宇宙” (Metric Learning)：</w:t>
      </w:r>
      <w:r>
        <w:rPr>
          <w:rFonts w:ascii="Google Sans Text" w:hAnsi="Google Sans Text" w:eastAsia="Google Sans Text" w:cs="Google Sans Text"/>
          <w:color w:val="1B1C1D"/>
          <w:rtl w:val="0"/>
        </w:rPr>
        <w:br w:type="textWrapping"/>
      </w:r>
      <w:r>
        <w:rPr>
          <w:rFonts w:ascii="Google Sans Text" w:hAnsi="Google Sans Text" w:eastAsia="Google Sans Text" w:cs="Google Sans Text"/>
          <w:color w:val="1B1C1D"/>
          <w:rtl w:val="0"/>
        </w:rPr>
        <w:t>ArcFace 使用了一种叫做“度量学习”的训练方法。它的目标不仅仅是认识人，更是在一个512维的数学空间中，让同一个人的不同照片的特征向量在空间中的位置尽可能地靠近，而不同人的特征向量尽可能地远离。</w:t>
      </w:r>
    </w:p>
    <w:p w14:paraId="000001B6">
      <w:pPr>
        <w:numPr>
          <w:ilvl w:val="1"/>
          <w:numId w:val="33"/>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所以，当你用</w:t>
      </w:r>
      <w:r>
        <w:rPr>
          <w:rFonts w:ascii="Google Sans Text" w:hAnsi="Google Sans Text" w:eastAsia="Google Sans Text" w:cs="Google Sans Text"/>
          <w:color w:val="444746"/>
          <w:shd w:val="clear" w:fill="E9EEF6"/>
          <w:rtl w:val="0"/>
        </w:rPr>
        <w:t>test_lisi.jpg</w:t>
      </w:r>
      <w:r>
        <w:rPr>
          <w:rFonts w:ascii="Google Sans Text" w:hAnsi="Google Sans Text" w:eastAsia="Google Sans Text" w:cs="Google Sans Text"/>
          <w:color w:val="1B1C1D"/>
          <w:rtl w:val="0"/>
        </w:rPr>
        <w:t>去匹配时，它生成的向量会落在“李四”的聚集区附近。</w:t>
      </w:r>
    </w:p>
    <w:p w14:paraId="000001B7">
      <w:pPr>
        <w:numPr>
          <w:ilvl w:val="1"/>
          <w:numId w:val="33"/>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而这个聚集区，离“张三”的聚集区在空间上非常遥远。</w:t>
      </w:r>
    </w:p>
    <w:p w14:paraId="000001B8">
      <w:pPr>
        <w:numPr>
          <w:ilvl w:val="1"/>
          <w:numId w:val="33"/>
        </w:numPr>
        <w:pBdr>
          <w:top w:val="none" w:color="auto" w:sz="0" w:space="0"/>
          <w:bottom w:val="none" w:color="auto" w:sz="0" w:space="0"/>
          <w:right w:val="none" w:color="auto" w:sz="0" w:space="0"/>
          <w:between w:val="none" w:color="auto" w:sz="0" w:space="0"/>
        </w:pBdr>
        <w:spacing w:after="600" w:line="276" w:lineRule="auto"/>
        <w:ind w:left="1440" w:hanging="360"/>
      </w:pPr>
      <w:r>
        <w:rPr>
          <w:rFonts w:ascii="Google Sans Text" w:hAnsi="Google Sans Text" w:eastAsia="Google Sans Text" w:cs="Google Sans Text"/>
          <w:color w:val="1B1C1D"/>
          <w:rtl w:val="0"/>
        </w:rPr>
        <w:t xml:space="preserve">我们之前计算的 </w:t>
      </w:r>
      <w:r>
        <w:rPr>
          <w:rFonts w:ascii="Google Sans Text" w:hAnsi="Google Sans Text" w:eastAsia="Google Sans Text" w:cs="Google Sans Text"/>
          <w:color w:val="444746"/>
          <w:shd w:val="clear" w:fill="E9EEF6"/>
          <w:rtl w:val="0"/>
        </w:rPr>
        <w:t>distance</w:t>
      </w:r>
      <w:r>
        <w:rPr>
          <w:rFonts w:ascii="Google Sans Text" w:hAnsi="Google Sans Text" w:eastAsia="Google Sans Text" w:cs="Google Sans Text"/>
          <w:color w:val="1B1C1D"/>
          <w:rtl w:val="0"/>
        </w:rPr>
        <w:t>，其实就是在这个“人脸宇宙”中测量两个点之间的距离。</w:t>
      </w:r>
    </w:p>
    <w:p w14:paraId="000001B9">
      <w:pPr>
        <w:pStyle w:val="4"/>
        <w:pBdr>
          <w:top w:val="none" w:color="auto" w:sz="0" w:space="0"/>
          <w:left w:val="none" w:color="auto" w:sz="0" w:space="0"/>
          <w:bottom w:val="none" w:color="auto" w:sz="0" w:space="0"/>
          <w:right w:val="none" w:color="auto" w:sz="0" w:space="0"/>
          <w:between w:val="none" w:color="auto" w:sz="0" w:space="0"/>
        </w:pBdr>
        <w:spacing w:before="0" w:after="120" w:line="276" w:lineRule="auto"/>
        <w:rPr>
          <w:rFonts w:ascii="Google Sans" w:hAnsi="Google Sans" w:eastAsia="Google Sans" w:cs="Google Sans"/>
          <w:color w:val="1B1C1D"/>
          <w:sz w:val="26"/>
          <w:szCs w:val="26"/>
        </w:rPr>
      </w:pPr>
      <w:bookmarkStart w:id="23" w:name="_qwg20ndfs3mv" w:colFirst="0" w:colLast="0"/>
      <w:bookmarkEnd w:id="23"/>
      <w:r>
        <w:rPr>
          <w:rFonts w:ascii="Google Sans" w:hAnsi="Google Sans" w:eastAsia="Google Sans" w:cs="Google Sans"/>
          <w:color w:val="1B1C1D"/>
          <w:sz w:val="26"/>
          <w:szCs w:val="26"/>
          <w:rtl w:val="0"/>
        </w:rPr>
        <w:t>总结</w:t>
      </w:r>
    </w:p>
    <w:p w14:paraId="000001BA">
      <w:pPr>
        <w:numPr>
          <w:ilvl w:val="0"/>
          <w:numId w:val="34"/>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识别逻辑</w:t>
      </w:r>
      <w:r>
        <w:rPr>
          <w:rFonts w:ascii="Google Sans Text" w:hAnsi="Google Sans Text" w:eastAsia="Google Sans Text" w:cs="Google Sans Text"/>
          <w:color w:val="1B1C1D"/>
          <w:rtl w:val="0"/>
        </w:rPr>
        <w:t>：</w:t>
      </w:r>
      <w:r>
        <w:rPr>
          <w:rFonts w:ascii="Google Sans Text" w:hAnsi="Google Sans Text" w:eastAsia="Google Sans Text" w:cs="Google Sans Text"/>
          <w:b/>
          <w:color w:val="1B1C1D"/>
          <w:rtl w:val="0"/>
        </w:rPr>
        <w:t>检测 -&gt; 对齐 -&gt; 提取特征 -&gt; 计算距离 -&gt; 对比阈值</w:t>
      </w:r>
      <w:r>
        <w:rPr>
          <w:rFonts w:ascii="Google Sans Text" w:hAnsi="Google Sans Text" w:eastAsia="Google Sans Text" w:cs="Google Sans Text"/>
          <w:color w:val="1B1C1D"/>
          <w:rtl w:val="0"/>
        </w:rPr>
        <w:t xml:space="preserve"> 的流水线。</w:t>
      </w:r>
    </w:p>
    <w:p w14:paraId="000001BB">
      <w:pPr>
        <w:numPr>
          <w:ilvl w:val="0"/>
          <w:numId w:val="34"/>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实现核心</w:t>
      </w:r>
      <w:r>
        <w:rPr>
          <w:rFonts w:ascii="Google Sans Text" w:hAnsi="Google Sans Text" w:eastAsia="Google Sans Text" w:cs="Google Sans Text"/>
          <w:color w:val="1B1C1D"/>
          <w:rtl w:val="0"/>
        </w:rPr>
        <w:t xml:space="preserve">：一个强大的 </w:t>
      </w:r>
      <w:r>
        <w:rPr>
          <w:rFonts w:ascii="Google Sans Text" w:hAnsi="Google Sans Text" w:eastAsia="Google Sans Text" w:cs="Google Sans Text"/>
          <w:b/>
          <w:color w:val="1B1C1D"/>
          <w:rtl w:val="0"/>
        </w:rPr>
        <w:t>预训练深度学习模型 (ArcFace)</w:t>
      </w:r>
      <w:r>
        <w:rPr>
          <w:rFonts w:ascii="Google Sans Text" w:hAnsi="Google Sans Text" w:eastAsia="Google Sans Text" w:cs="Google Sans Text"/>
          <w:color w:val="1B1C1D"/>
          <w:rtl w:val="0"/>
        </w:rPr>
        <w:t xml:space="preserve">，它充当了 </w:t>
      </w:r>
      <w:r>
        <w:rPr>
          <w:rFonts w:ascii="Google Sans Text" w:hAnsi="Google Sans Text" w:eastAsia="Google Sans Text" w:cs="Google Sans Text"/>
          <w:b/>
          <w:color w:val="1B1C1D"/>
          <w:rtl w:val="0"/>
        </w:rPr>
        <w:t>“人脸指纹”提取器</w:t>
      </w:r>
      <w:r>
        <w:rPr>
          <w:rFonts w:ascii="Google Sans Text" w:hAnsi="Google Sans Text" w:eastAsia="Google Sans Text" w:cs="Google Sans Text"/>
          <w:color w:val="1B1C1D"/>
          <w:rtl w:val="0"/>
        </w:rPr>
        <w:t>，能将任意人脸图像稳定地转换为一个唯一的、可供比较的512维数学向量。你的所有代码，其实都是在为这个核心模型“服务”，负责给它提供输入，并解读它的输出。</w:t>
      </w:r>
    </w:p>
    <w:p w14:paraId="000001BC">
      <w:pPr>
        <w:pStyle w:val="4"/>
        <w:pBdr>
          <w:top w:val="none" w:color="auto" w:sz="0" w:space="0"/>
          <w:left w:val="none" w:color="auto" w:sz="0" w:space="0"/>
          <w:bottom w:val="none" w:color="auto" w:sz="0" w:space="0"/>
          <w:right w:val="none" w:color="auto" w:sz="0" w:space="0"/>
          <w:between w:val="none" w:color="auto" w:sz="0" w:space="0"/>
        </w:pBdr>
        <w:spacing w:after="240" w:line="276" w:lineRule="auto"/>
      </w:pPr>
      <w:bookmarkStart w:id="24" w:name="_433qf1j297tw" w:colFirst="0" w:colLast="0"/>
      <w:bookmarkEnd w:id="24"/>
      <w:r>
        <w:rPr>
          <w:rFonts w:ascii="Arial Unicode MS" w:hAnsi="Arial Unicode MS" w:eastAsia="Arial Unicode MS" w:cs="Arial Unicode MS"/>
          <w:rtl w:val="0"/>
        </w:rPr>
        <w:t>8.</w:t>
      </w:r>
      <w:r>
        <w:rPr>
          <w:rFonts w:hint="eastAsia" w:ascii="Arial Unicode MS" w:hAnsi="Arial Unicode MS" w:eastAsia="宋体" w:cs="Arial Unicode MS"/>
          <w:rtl w:val="0"/>
          <w:lang w:val="en-US" w:eastAsia="zh-CN"/>
        </w:rPr>
        <w:t>前置</w:t>
      </w:r>
      <w:r>
        <w:rPr>
          <w:rFonts w:ascii="Arial Unicode MS" w:hAnsi="Arial Unicode MS" w:eastAsia="Arial Unicode MS" w:cs="Arial Unicode MS"/>
          <w:rtl w:val="0"/>
        </w:rPr>
        <w:t>摄像头拍摄的问题</w:t>
      </w:r>
    </w:p>
    <w:p w14:paraId="000001BD">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你怀疑得非常正确！这是一个在Android相机开发中极其常见的问题，</w:t>
      </w:r>
      <w:r>
        <w:rPr>
          <w:rFonts w:ascii="Google Sans Text" w:hAnsi="Google Sans Text" w:eastAsia="Google Sans Text" w:cs="Google Sans Text"/>
          <w:b/>
          <w:color w:val="1B1C1D"/>
          <w:rtl w:val="0"/>
        </w:rPr>
        <w:t>根源确实出在App处理和上传图片的方式上</w:t>
      </w:r>
      <w:r>
        <w:rPr>
          <w:rFonts w:ascii="Google Sans Text" w:hAnsi="Google Sans Text" w:eastAsia="Google Sans Text" w:cs="Google Sans Text"/>
          <w:color w:val="1B1C1D"/>
          <w:rtl w:val="0"/>
        </w:rPr>
        <w:t>。</w:t>
      </w:r>
    </w:p>
    <w:p w14:paraId="000001BE">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你的Python服务日志 (</w:t>
      </w:r>
      <w:r>
        <w:rPr>
          <w:rFonts w:ascii="Google Sans Text" w:hAnsi="Google Sans Text" w:eastAsia="Google Sans Text" w:cs="Google Sans Text"/>
          <w:color w:val="444746"/>
          <w:shd w:val="clear" w:fill="E9EEF6"/>
          <w:rtl w:val="0"/>
        </w:rPr>
        <w:t>图片中未检测到人脸</w:t>
      </w:r>
      <w:r>
        <w:rPr>
          <w:rFonts w:ascii="Google Sans Text" w:hAnsi="Google Sans Text" w:eastAsia="Google Sans Text" w:cs="Google Sans Text"/>
          <w:color w:val="1B1C1D"/>
          <w:rtl w:val="0"/>
        </w:rPr>
        <w:t>) 是关键线索。这说明服务器收到了图片，但图片中的人脸是“不可识别”的。通常，这不是因为图片里没人，而是因为图片对于AI模型来说是“歪”的或者质量太差。</w:t>
      </w:r>
    </w:p>
    <w:p w14:paraId="000001BF">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rPr>
          <w:rFonts w:ascii="Google Sans Text" w:hAnsi="Google Sans Text" w:eastAsia="Google Sans Text" w:cs="Google Sans Text"/>
          <w:color w:val="1B1C1D"/>
          <w:sz w:val="22"/>
          <w:szCs w:val="22"/>
        </w:rPr>
      </w:pPr>
      <w:bookmarkStart w:id="25" w:name="_jv61shcoq4z0" w:colFirst="0" w:colLast="0"/>
      <w:bookmarkEnd w:id="25"/>
      <w:r>
        <w:rPr>
          <w:rFonts w:ascii="Google Sans Text" w:hAnsi="Google Sans Text" w:eastAsia="Google Sans Text" w:cs="Google Sans Text"/>
          <w:color w:val="1B1C1D"/>
          <w:sz w:val="22"/>
          <w:szCs w:val="22"/>
          <w:rtl w:val="0"/>
        </w:rPr>
        <w:t>问题根源分析：</w:t>
      </w:r>
    </w:p>
    <w:p w14:paraId="000001C0">
      <w:pPr>
        <w:numPr>
          <w:ilvl w:val="0"/>
          <w:numId w:val="35"/>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图片旋转问题 (最核心)</w:t>
      </w:r>
      <w:r>
        <w:rPr>
          <w:rFonts w:ascii="Google Sans Text" w:hAnsi="Google Sans Text" w:eastAsia="Google Sans Text" w:cs="Google Sans Text"/>
          <w:color w:val="1B1C1D"/>
          <w:rtl w:val="0"/>
        </w:rPr>
        <w:t>：当你使用Android相机拍照时，特别是前置摄像头，照片数据本身经常是</w:t>
      </w:r>
      <w:r>
        <w:rPr>
          <w:rFonts w:ascii="Google Sans Text" w:hAnsi="Google Sans Text" w:eastAsia="Google Sans Text" w:cs="Google Sans Text"/>
          <w:b/>
          <w:color w:val="1B1C1D"/>
          <w:rtl w:val="0"/>
        </w:rPr>
        <w:t>横向</w:t>
      </w:r>
      <w:r>
        <w:rPr>
          <w:rFonts w:ascii="Google Sans Text" w:hAnsi="Google Sans Text" w:eastAsia="Google Sans Text" w:cs="Google Sans Text"/>
          <w:color w:val="1B1C1D"/>
          <w:rtl w:val="0"/>
        </w:rPr>
        <w:t>的（旋转了90度或270度）。虽然你在手机相册里看是正的，但那只是App帮你“转”过来了。当代码直接读取这个原始数据时，得到的是一张“躺倒”的人脸。人脸识别模型对于这种非正向的人脸识别率极低，因此判定“未检测到人脸”。</w:t>
      </w:r>
    </w:p>
    <w:p w14:paraId="000001C1">
      <w:pPr>
        <w:numPr>
          <w:ilvl w:val="0"/>
          <w:numId w:val="35"/>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图片质量问题</w:t>
      </w:r>
      <w:r>
        <w:rPr>
          <w:rFonts w:ascii="Google Sans Text" w:hAnsi="Google Sans Text" w:eastAsia="Google Sans Text" w:cs="Google Sans Text"/>
          <w:color w:val="1B1C1D"/>
          <w:rtl w:val="0"/>
        </w:rPr>
        <w:t>：我之前提供的代码为了方便，使用了</w:t>
      </w:r>
      <w:r>
        <w:rPr>
          <w:rFonts w:ascii="Google Sans Text" w:hAnsi="Google Sans Text" w:eastAsia="Google Sans Text" w:cs="Google Sans Text"/>
          <w:color w:val="444746"/>
          <w:shd w:val="clear" w:fill="E9EEF6"/>
          <w:rtl w:val="0"/>
        </w:rPr>
        <w:t>TakePicturePreview()</w:t>
      </w:r>
      <w:r>
        <w:rPr>
          <w:rFonts w:ascii="Google Sans Text" w:hAnsi="Google Sans Text" w:eastAsia="Google Sans Text" w:cs="Google Sans Text"/>
          <w:color w:val="1B1C1D"/>
          <w:rtl w:val="0"/>
        </w:rPr>
        <w:t>。这个API返回的是一个低质量的缩略图，同样会影响识别的准确率。</w:t>
      </w:r>
    </w:p>
    <w:p w14:paraId="000001C2">
      <w:pPr>
        <w:pStyle w:val="5"/>
        <w:pBdr>
          <w:top w:val="none" w:color="auto" w:sz="0" w:space="0"/>
          <w:left w:val="none" w:color="auto" w:sz="0" w:space="0"/>
          <w:bottom w:val="none" w:color="auto" w:sz="0" w:space="0"/>
          <w:right w:val="none" w:color="auto" w:sz="0" w:space="0"/>
          <w:between w:val="none" w:color="auto" w:sz="0" w:space="0"/>
        </w:pBdr>
        <w:spacing w:before="0" w:after="120" w:line="276" w:lineRule="auto"/>
        <w:rPr>
          <w:rFonts w:ascii="Google Sans Text" w:hAnsi="Google Sans Text" w:eastAsia="Google Sans Text" w:cs="Google Sans Text"/>
          <w:color w:val="1B1C1D"/>
          <w:sz w:val="22"/>
          <w:szCs w:val="22"/>
        </w:rPr>
      </w:pPr>
      <w:bookmarkStart w:id="26" w:name="_qat4tn1zl1ui" w:colFirst="0" w:colLast="0"/>
      <w:bookmarkEnd w:id="26"/>
      <w:r>
        <w:rPr>
          <w:rFonts w:ascii="Google Sans Text" w:hAnsi="Google Sans Text" w:eastAsia="Google Sans Text" w:cs="Google Sans Text"/>
          <w:color w:val="1B1C1D"/>
          <w:sz w:val="22"/>
          <w:szCs w:val="22"/>
          <w:rtl w:val="0"/>
        </w:rPr>
        <w:t>解决方案：</w:t>
      </w:r>
    </w:p>
    <w:p w14:paraId="000001C3">
      <w:pPr>
        <w:pBdr>
          <w:top w:val="none" w:color="auto" w:sz="0" w:space="0"/>
          <w:left w:val="none" w:color="auto" w:sz="0" w:space="0"/>
          <w:bottom w:val="none" w:color="auto" w:sz="0" w:space="0"/>
          <w:right w:val="none" w:color="auto" w:sz="0" w:space="0"/>
          <w:between w:val="none" w:color="auto" w:sz="0" w:space="0"/>
        </w:pBdr>
        <w:spacing w:after="12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我们需要修改Android App的拍照逻辑，确保我们上传的是一张</w:t>
      </w:r>
      <w:r>
        <w:rPr>
          <w:rFonts w:ascii="Google Sans Text" w:hAnsi="Google Sans Text" w:eastAsia="Google Sans Text" w:cs="Google Sans Text"/>
          <w:b/>
          <w:color w:val="1B1C1D"/>
          <w:rtl w:val="0"/>
        </w:rPr>
        <w:t>高质量、方向正确</w:t>
      </w:r>
      <w:r>
        <w:rPr>
          <w:rFonts w:ascii="Google Sans Text" w:hAnsi="Google Sans Text" w:eastAsia="Google Sans Text" w:cs="Google Sans Text"/>
          <w:color w:val="1B1C1D"/>
          <w:rtl w:val="0"/>
        </w:rPr>
        <w:t>的照片。这需要三步：</w:t>
      </w:r>
    </w:p>
    <w:p w14:paraId="000001C4">
      <w:pPr>
        <w:numPr>
          <w:ilvl w:val="0"/>
          <w:numId w:val="36"/>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color w:val="1B1C1D"/>
          <w:rtl w:val="0"/>
        </w:rPr>
        <w:t xml:space="preserve">在 </w:t>
      </w:r>
      <w:r>
        <w:rPr>
          <w:rFonts w:ascii="Google Sans Text" w:hAnsi="Google Sans Text" w:eastAsia="Google Sans Text" w:cs="Google Sans Text"/>
          <w:color w:val="444746"/>
          <w:shd w:val="clear" w:fill="E9EEF6"/>
          <w:rtl w:val="0"/>
        </w:rPr>
        <w:t>AndroidManifest.xml</w:t>
      </w:r>
      <w:r>
        <w:rPr>
          <w:rFonts w:ascii="Google Sans Text" w:hAnsi="Google Sans Text" w:eastAsia="Google Sans Text" w:cs="Google Sans Text"/>
          <w:color w:val="1B1C1D"/>
          <w:rtl w:val="0"/>
        </w:rPr>
        <w:t xml:space="preserve"> 中声明一个 </w:t>
      </w:r>
      <w:r>
        <w:rPr>
          <w:rFonts w:ascii="Google Sans Text" w:hAnsi="Google Sans Text" w:eastAsia="Google Sans Text" w:cs="Google Sans Text"/>
          <w:color w:val="444746"/>
          <w:shd w:val="clear" w:fill="E9EEF6"/>
          <w:rtl w:val="0"/>
        </w:rPr>
        <w:t>FileProvider</w:t>
      </w:r>
      <w:r>
        <w:rPr>
          <w:rFonts w:ascii="Google Sans Text" w:hAnsi="Google Sans Text" w:eastAsia="Google Sans Text" w:cs="Google Sans Text"/>
          <w:color w:val="1B1C1D"/>
          <w:rtl w:val="0"/>
        </w:rPr>
        <w:t>，这是Android系统安全地分享文件所必需的。</w:t>
      </w:r>
    </w:p>
    <w:p w14:paraId="000001C5">
      <w:pPr>
        <w:numPr>
          <w:ilvl w:val="0"/>
          <w:numId w:val="36"/>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color w:val="1B1C1D"/>
          <w:rtl w:val="0"/>
        </w:rPr>
        <w:t xml:space="preserve">创建一个 </w:t>
      </w:r>
      <w:r>
        <w:rPr>
          <w:rFonts w:ascii="Google Sans Text" w:hAnsi="Google Sans Text" w:eastAsia="Google Sans Text" w:cs="Google Sans Text"/>
          <w:color w:val="444746"/>
          <w:shd w:val="clear" w:fill="E9EEF6"/>
          <w:rtl w:val="0"/>
        </w:rPr>
        <w:t>file_paths.xml</w:t>
      </w:r>
      <w:r>
        <w:rPr>
          <w:rFonts w:ascii="Google Sans Text" w:hAnsi="Google Sans Text" w:eastAsia="Google Sans Text" w:cs="Google Sans Text"/>
          <w:color w:val="1B1C1D"/>
          <w:rtl w:val="0"/>
        </w:rPr>
        <w:t xml:space="preserve"> 文件来定义 </w:t>
      </w:r>
      <w:r>
        <w:rPr>
          <w:rFonts w:ascii="Google Sans Text" w:hAnsi="Google Sans Text" w:eastAsia="Google Sans Text" w:cs="Google Sans Text"/>
          <w:color w:val="444746"/>
          <w:shd w:val="clear" w:fill="E9EEF6"/>
          <w:rtl w:val="0"/>
        </w:rPr>
        <w:t>FileProvider</w:t>
      </w:r>
      <w:r>
        <w:rPr>
          <w:rFonts w:ascii="Google Sans Text" w:hAnsi="Google Sans Text" w:eastAsia="Google Sans Text" w:cs="Google Sans Text"/>
          <w:color w:val="1B1C1D"/>
          <w:rtl w:val="0"/>
        </w:rPr>
        <w:t xml:space="preserve"> 可以访问的路径。</w:t>
      </w:r>
    </w:p>
    <w:p w14:paraId="000001C6">
      <w:pPr>
        <w:numPr>
          <w:ilvl w:val="0"/>
          <w:numId w:val="36"/>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color w:val="1B1C1D"/>
          <w:rtl w:val="0"/>
        </w:rPr>
        <w:t xml:space="preserve">修改 </w:t>
      </w:r>
      <w:r>
        <w:rPr>
          <w:rFonts w:ascii="Google Sans Text" w:hAnsi="Google Sans Text" w:eastAsia="Google Sans Text" w:cs="Google Sans Text"/>
          <w:color w:val="444746"/>
          <w:shd w:val="clear" w:fill="E9EEF6"/>
          <w:rtl w:val="0"/>
        </w:rPr>
        <w:t>MainActivity.kt</w:t>
      </w:r>
      <w:r>
        <w:rPr>
          <w:rFonts w:ascii="Google Sans Text" w:hAnsi="Google Sans Text" w:eastAsia="Google Sans Text" w:cs="Google Sans Text"/>
          <w:color w:val="1B1C1D"/>
          <w:rtl w:val="0"/>
        </w:rPr>
        <w:t>，使用更高质量的拍照API (</w:t>
      </w:r>
      <w:r>
        <w:rPr>
          <w:rFonts w:ascii="Google Sans Text" w:hAnsi="Google Sans Text" w:eastAsia="Google Sans Text" w:cs="Google Sans Text"/>
          <w:color w:val="444746"/>
          <w:shd w:val="clear" w:fill="E9EEF6"/>
          <w:rtl w:val="0"/>
        </w:rPr>
        <w:t>TakePicture</w:t>
      </w:r>
      <w:r>
        <w:rPr>
          <w:rFonts w:ascii="Google Sans Text" w:hAnsi="Google Sans Text" w:eastAsia="Google Sans Text" w:cs="Google Sans Text"/>
          <w:color w:val="1B1C1D"/>
          <w:rtl w:val="0"/>
        </w:rPr>
        <w:t>)，并在获取照片后，</w:t>
      </w:r>
      <w:r>
        <w:rPr>
          <w:rFonts w:ascii="Google Sans Text" w:hAnsi="Google Sans Text" w:eastAsia="Google Sans Text" w:cs="Google Sans Text"/>
          <w:b/>
          <w:color w:val="1B1C1D"/>
          <w:rtl w:val="0"/>
        </w:rPr>
        <w:t>检查其旋转角度并将其修正过来</w:t>
      </w:r>
      <w:r>
        <w:rPr>
          <w:rFonts w:ascii="Google Sans Text" w:hAnsi="Google Sans Text" w:eastAsia="Google Sans Text" w:cs="Google Sans Text"/>
          <w:color w:val="1B1C1D"/>
          <w:rtl w:val="0"/>
        </w:rPr>
        <w:t>，然后再上传。</w:t>
      </w:r>
    </w:p>
    <w:p w14:paraId="000001C7">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我已经为你准备好了所有需要修改和新增的文件。</w:t>
      </w:r>
    </w:p>
    <w:p w14:paraId="000001C8">
      <w:pPr>
        <w:pBdr>
          <w:top w:val="none" w:color="auto" w:sz="0" w:space="0"/>
          <w:bottom w:val="none" w:color="auto" w:sz="0" w:space="0"/>
          <w:right w:val="none" w:color="auto" w:sz="0" w:space="0"/>
          <w:between w:val="none" w:color="auto" w:sz="0" w:space="0"/>
        </w:pBdr>
        <w:spacing w:line="276" w:lineRule="auto"/>
        <w:rPr>
          <w:rFonts w:ascii="Google Sans Text" w:hAnsi="Google Sans Text" w:eastAsia="Google Sans Text" w:cs="Google Sans Text"/>
          <w:color w:val="1B1C1D"/>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1C9">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我将为你更新</w:t>
      </w:r>
      <w:r>
        <w:rPr>
          <w:rFonts w:ascii="Google Sans Text" w:hAnsi="Google Sans Text" w:eastAsia="Google Sans Text" w:cs="Google Sans Text"/>
          <w:color w:val="444746"/>
          <w:shd w:val="clear" w:fill="E9EEF6"/>
          <w:rtl w:val="0"/>
        </w:rPr>
        <w:t>AndroidManifest.xml</w:t>
      </w:r>
      <w:r>
        <w:rPr>
          <w:rFonts w:ascii="Google Sans Text" w:hAnsi="Google Sans Text" w:eastAsia="Google Sans Text" w:cs="Google Sans Text"/>
          <w:color w:val="1B1C1D"/>
          <w:rtl w:val="0"/>
        </w:rPr>
        <w:t>和</w:t>
      </w:r>
      <w:r>
        <w:rPr>
          <w:rFonts w:ascii="Google Sans Text" w:hAnsi="Google Sans Text" w:eastAsia="Google Sans Text" w:cs="Google Sans Text"/>
          <w:color w:val="444746"/>
          <w:shd w:val="clear" w:fill="E9EEF6"/>
          <w:rtl w:val="0"/>
        </w:rPr>
        <w:t>MainActivity.kt</w:t>
      </w:r>
      <w:r>
        <w:rPr>
          <w:rFonts w:ascii="Google Sans Text" w:hAnsi="Google Sans Text" w:eastAsia="Google Sans Text" w:cs="Google Sans Text"/>
          <w:color w:val="1B1C1D"/>
          <w:rtl w:val="0"/>
        </w:rPr>
        <w:t>，并创建一个新的</w:t>
      </w:r>
      <w:r>
        <w:rPr>
          <w:rFonts w:ascii="Google Sans Text" w:hAnsi="Google Sans Text" w:eastAsia="Google Sans Text" w:cs="Google Sans Text"/>
          <w:color w:val="444746"/>
          <w:shd w:val="clear" w:fill="E9EEF6"/>
          <w:rtl w:val="0"/>
        </w:rPr>
        <w:t>file_paths.xml</w:t>
      </w:r>
      <w:r>
        <w:rPr>
          <w:rFonts w:ascii="Google Sans Text" w:hAnsi="Google Sans Text" w:eastAsia="Google Sans Text" w:cs="Google Sans Text"/>
          <w:color w:val="1B1C1D"/>
          <w:rtl w:val="0"/>
        </w:rPr>
        <w:t>文件。</w:t>
      </w:r>
    </w:p>
    <w:p w14:paraId="000001CA">
      <w:pPr>
        <w:pBdr>
          <w:top w:val="none" w:color="auto" w:sz="0" w:space="0"/>
          <w:bottom w:val="none" w:color="auto" w:sz="0" w:space="0"/>
          <w:right w:val="none" w:color="auto" w:sz="0" w:space="0"/>
          <w:between w:val="none" w:color="auto" w:sz="0" w:space="0"/>
        </w:pBdr>
        <w:shd w:val="clear" w:fill="F0F4F9"/>
        <w:spacing w:after="18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res/xml/file_paths.xml</w:t>
      </w:r>
    </w:p>
    <w:p w14:paraId="000001CB">
      <w:pPr>
        <w:pBdr>
          <w:top w:val="none" w:color="auto" w:sz="0" w:space="0"/>
          <w:bottom w:val="none" w:color="auto" w:sz="0" w:space="0"/>
          <w:right w:val="none" w:color="auto" w:sz="0" w:space="0"/>
          <w:between w:val="none" w:color="auto" w:sz="0" w:space="0"/>
        </w:pBdr>
        <w:shd w:val="clear" w:fill="F0F4F9"/>
        <w:spacing w:after="18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10月14日 23:32</w:t>
      </w:r>
    </w:p>
    <w:p w14:paraId="000001CC">
      <w:pPr>
        <w:pBdr>
          <w:top w:val="none" w:color="auto" w:sz="0" w:space="0"/>
          <w:bottom w:val="none" w:color="auto" w:sz="0" w:space="0"/>
          <w:right w:val="none" w:color="auto" w:sz="0" w:space="0"/>
          <w:between w:val="none" w:color="auto" w:sz="0" w:space="0"/>
        </w:pBdr>
        <w:shd w:val="clear" w:fill="F0F4F9"/>
        <w:spacing w:after="180" w:line="276" w:lineRule="auto"/>
        <w:rPr>
          <w:rFonts w:ascii="Google Sans Text" w:hAnsi="Google Sans Text" w:eastAsia="Google Sans Text" w:cs="Google Sans Text"/>
          <w:color w:val="FFFFFF"/>
          <w:sz w:val="21"/>
          <w:szCs w:val="21"/>
          <w:shd w:val="clear" w:fill="0B57D0"/>
        </w:rPr>
      </w:pPr>
      <w:r>
        <w:rPr>
          <w:rFonts w:ascii="Google Sans Text" w:hAnsi="Google Sans Text" w:eastAsia="Google Sans Text" w:cs="Google Sans Text"/>
          <w:color w:val="FFFFFF"/>
          <w:sz w:val="21"/>
          <w:szCs w:val="21"/>
          <w:shd w:val="clear" w:fill="0B57D0"/>
          <w:rtl w:val="0"/>
        </w:rPr>
        <w:t>打开</w:t>
      </w:r>
    </w:p>
    <w:p w14:paraId="000001CD">
      <w:pPr>
        <w:pStyle w:val="4"/>
        <w:pBdr>
          <w:top w:val="none" w:color="auto" w:sz="0" w:space="0"/>
          <w:left w:val="none" w:color="auto" w:sz="0" w:space="0"/>
          <w:bottom w:val="none" w:color="auto" w:sz="0" w:space="0"/>
          <w:right w:val="none" w:color="auto" w:sz="0" w:space="0"/>
          <w:between w:val="none" w:color="auto" w:sz="0" w:space="0"/>
        </w:pBdr>
        <w:spacing w:before="0" w:after="120" w:line="276" w:lineRule="auto"/>
        <w:rPr>
          <w:rFonts w:ascii="Google Sans" w:hAnsi="Google Sans" w:eastAsia="Google Sans" w:cs="Google Sans"/>
          <w:color w:val="1B1C1D"/>
          <w:sz w:val="26"/>
          <w:szCs w:val="26"/>
        </w:rPr>
      </w:pPr>
      <w:bookmarkStart w:id="28" w:name="_GoBack"/>
      <w:bookmarkEnd w:id="28"/>
      <w:bookmarkStart w:id="27" w:name="_j67a50leuefs" w:colFirst="0" w:colLast="0"/>
      <w:bookmarkEnd w:id="27"/>
      <w:r>
        <w:rPr>
          <w:rFonts w:ascii="Google Sans" w:hAnsi="Google Sans" w:eastAsia="Google Sans" w:cs="Google Sans"/>
          <w:color w:val="1B1C1D"/>
          <w:sz w:val="26"/>
          <w:szCs w:val="26"/>
          <w:rtl w:val="0"/>
        </w:rPr>
        <w:t>后续步骤</w:t>
      </w:r>
    </w:p>
    <w:p w14:paraId="000001CE">
      <w:pPr>
        <w:numPr>
          <w:ilvl w:val="0"/>
          <w:numId w:val="37"/>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创建</w:t>
      </w:r>
      <w:r>
        <w:rPr>
          <w:rFonts w:ascii="Google Sans Text" w:hAnsi="Google Sans Text" w:eastAsia="Google Sans Text" w:cs="Google Sans Text"/>
          <w:b/>
          <w:color w:val="444746"/>
          <w:shd w:val="clear" w:fill="E9EEF6"/>
          <w:rtl w:val="0"/>
        </w:rPr>
        <w:t>file_paths.xml</w:t>
      </w:r>
      <w:r>
        <w:rPr>
          <w:rFonts w:ascii="Google Sans Text" w:hAnsi="Google Sans Text" w:eastAsia="Google Sans Text" w:cs="Google Sans Text"/>
          <w:b/>
          <w:color w:val="1B1C1D"/>
          <w:rtl w:val="0"/>
        </w:rPr>
        <w:t>文件</w:t>
      </w:r>
      <w:r>
        <w:rPr>
          <w:rFonts w:ascii="Google Sans Text" w:hAnsi="Google Sans Text" w:eastAsia="Google Sans Text" w:cs="Google Sans Text"/>
          <w:color w:val="1B1C1D"/>
          <w:rtl w:val="0"/>
        </w:rPr>
        <w:t>：</w:t>
      </w:r>
    </w:p>
    <w:p w14:paraId="000001CF">
      <w:pPr>
        <w:numPr>
          <w:ilvl w:val="1"/>
          <w:numId w:val="37"/>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在Android Studio的左侧项目视图中，右键点击 </w:t>
      </w:r>
      <w:r>
        <w:rPr>
          <w:rFonts w:ascii="Google Sans Text" w:hAnsi="Google Sans Text" w:eastAsia="Google Sans Text" w:cs="Google Sans Text"/>
          <w:color w:val="444746"/>
          <w:shd w:val="clear" w:fill="E9EEF6"/>
          <w:rtl w:val="0"/>
        </w:rPr>
        <w:t>res</w:t>
      </w:r>
      <w:r>
        <w:rPr>
          <w:rFonts w:ascii="Google Sans Text" w:hAnsi="Google Sans Text" w:eastAsia="Google Sans Text" w:cs="Google Sans Text"/>
          <w:color w:val="1B1C1D"/>
          <w:rtl w:val="0"/>
        </w:rPr>
        <w:t xml:space="preserve"> 文件夹 -&gt; </w:t>
      </w:r>
      <w:r>
        <w:rPr>
          <w:rFonts w:ascii="Google Sans Text" w:hAnsi="Google Sans Text" w:eastAsia="Google Sans Text" w:cs="Google Sans Text"/>
          <w:color w:val="444746"/>
          <w:shd w:val="clear" w:fill="E9EEF6"/>
          <w:rtl w:val="0"/>
        </w:rPr>
        <w:t>New</w:t>
      </w:r>
      <w:r>
        <w:rPr>
          <w:rFonts w:ascii="Google Sans Text" w:hAnsi="Google Sans Text" w:eastAsia="Google Sans Text" w:cs="Google Sans Text"/>
          <w:color w:val="1B1C1D"/>
          <w:rtl w:val="0"/>
        </w:rPr>
        <w:t xml:space="preserve"> -&gt; </w:t>
      </w:r>
      <w:r>
        <w:rPr>
          <w:rFonts w:ascii="Google Sans Text" w:hAnsi="Google Sans Text" w:eastAsia="Google Sans Text" w:cs="Google Sans Text"/>
          <w:color w:val="444746"/>
          <w:shd w:val="clear" w:fill="E9EEF6"/>
          <w:rtl w:val="0"/>
        </w:rPr>
        <w:t>Directory</w:t>
      </w:r>
      <w:r>
        <w:rPr>
          <w:rFonts w:ascii="Google Sans Text" w:hAnsi="Google Sans Text" w:eastAsia="Google Sans Text" w:cs="Google Sans Text"/>
          <w:color w:val="1B1C1D"/>
          <w:rtl w:val="0"/>
        </w:rPr>
        <w:t>。</w:t>
      </w:r>
    </w:p>
    <w:p w14:paraId="000001D0">
      <w:pPr>
        <w:numPr>
          <w:ilvl w:val="1"/>
          <w:numId w:val="37"/>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输入 </w:t>
      </w:r>
      <w:r>
        <w:rPr>
          <w:rFonts w:ascii="Google Sans Text" w:hAnsi="Google Sans Text" w:eastAsia="Google Sans Text" w:cs="Google Sans Text"/>
          <w:color w:val="444746"/>
          <w:shd w:val="clear" w:fill="E9EEF6"/>
          <w:rtl w:val="0"/>
        </w:rPr>
        <w:t>xml</w:t>
      </w:r>
      <w:r>
        <w:rPr>
          <w:rFonts w:ascii="Google Sans Text" w:hAnsi="Google Sans Text" w:eastAsia="Google Sans Text" w:cs="Google Sans Text"/>
          <w:color w:val="1B1C1D"/>
          <w:rtl w:val="0"/>
        </w:rPr>
        <w:t xml:space="preserve"> 作为目录名并回车。</w:t>
      </w:r>
    </w:p>
    <w:p w14:paraId="000001D1">
      <w:pPr>
        <w:numPr>
          <w:ilvl w:val="1"/>
          <w:numId w:val="37"/>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右键点击新创建的 </w:t>
      </w:r>
      <w:r>
        <w:rPr>
          <w:rFonts w:ascii="Google Sans Text" w:hAnsi="Google Sans Text" w:eastAsia="Google Sans Text" w:cs="Google Sans Text"/>
          <w:color w:val="444746"/>
          <w:shd w:val="clear" w:fill="E9EEF6"/>
          <w:rtl w:val="0"/>
        </w:rPr>
        <w:t>xml</w:t>
      </w:r>
      <w:r>
        <w:rPr>
          <w:rFonts w:ascii="Google Sans Text" w:hAnsi="Google Sans Text" w:eastAsia="Google Sans Text" w:cs="Google Sans Text"/>
          <w:color w:val="1B1C1D"/>
          <w:rtl w:val="0"/>
        </w:rPr>
        <w:t xml:space="preserve"> 文件夹 -&gt; </w:t>
      </w:r>
      <w:r>
        <w:rPr>
          <w:rFonts w:ascii="Google Sans Text" w:hAnsi="Google Sans Text" w:eastAsia="Google Sans Text" w:cs="Google Sans Text"/>
          <w:color w:val="444746"/>
          <w:shd w:val="clear" w:fill="E9EEF6"/>
          <w:rtl w:val="0"/>
        </w:rPr>
        <w:t>New</w:t>
      </w:r>
      <w:r>
        <w:rPr>
          <w:rFonts w:ascii="Google Sans Text" w:hAnsi="Google Sans Text" w:eastAsia="Google Sans Text" w:cs="Google Sans Text"/>
          <w:color w:val="1B1C1D"/>
          <w:rtl w:val="0"/>
        </w:rPr>
        <w:t xml:space="preserve"> -&gt; </w:t>
      </w:r>
      <w:r>
        <w:rPr>
          <w:rFonts w:ascii="Google Sans Text" w:hAnsi="Google Sans Text" w:eastAsia="Google Sans Text" w:cs="Google Sans Text"/>
          <w:color w:val="444746"/>
          <w:shd w:val="clear" w:fill="E9EEF6"/>
          <w:rtl w:val="0"/>
        </w:rPr>
        <w:t>XML Resource File</w:t>
      </w:r>
      <w:r>
        <w:rPr>
          <w:rFonts w:ascii="Google Sans Text" w:hAnsi="Google Sans Text" w:eastAsia="Google Sans Text" w:cs="Google Sans Text"/>
          <w:color w:val="1B1C1D"/>
          <w:rtl w:val="0"/>
        </w:rPr>
        <w:t>。</w:t>
      </w:r>
    </w:p>
    <w:p w14:paraId="000001D2">
      <w:pPr>
        <w:numPr>
          <w:ilvl w:val="1"/>
          <w:numId w:val="37"/>
        </w:numPr>
        <w:pBdr>
          <w:top w:val="none" w:color="auto" w:sz="0" w:space="0"/>
          <w:bottom w:val="none" w:color="auto" w:sz="0" w:space="0"/>
          <w:right w:val="none" w:color="auto" w:sz="0" w:space="0"/>
          <w:between w:val="none" w:color="auto" w:sz="0" w:space="0"/>
        </w:pBdr>
        <w:spacing w:after="0" w:afterAutospacing="0" w:line="276" w:lineRule="auto"/>
        <w:ind w:left="1440" w:hanging="360"/>
      </w:pPr>
      <w:r>
        <w:rPr>
          <w:rFonts w:ascii="Google Sans Text" w:hAnsi="Google Sans Text" w:eastAsia="Google Sans Text" w:cs="Google Sans Text"/>
          <w:color w:val="1B1C1D"/>
          <w:rtl w:val="0"/>
        </w:rPr>
        <w:t xml:space="preserve">输入 </w:t>
      </w:r>
      <w:r>
        <w:rPr>
          <w:rFonts w:ascii="Google Sans Text" w:hAnsi="Google Sans Text" w:eastAsia="Google Sans Text" w:cs="Google Sans Text"/>
          <w:color w:val="444746"/>
          <w:shd w:val="clear" w:fill="E9EEF6"/>
          <w:rtl w:val="0"/>
        </w:rPr>
        <w:t>file_paths</w:t>
      </w:r>
      <w:r>
        <w:rPr>
          <w:rFonts w:ascii="Google Sans Text" w:hAnsi="Google Sans Text" w:eastAsia="Google Sans Text" w:cs="Google Sans Text"/>
          <w:color w:val="1B1C1D"/>
          <w:rtl w:val="0"/>
        </w:rPr>
        <w:t xml:space="preserve"> 作为文件名，然后将上面提供的内容复制进去。</w:t>
      </w:r>
    </w:p>
    <w:p w14:paraId="000001D3">
      <w:pPr>
        <w:numPr>
          <w:ilvl w:val="0"/>
          <w:numId w:val="37"/>
        </w:numPr>
        <w:pBdr>
          <w:top w:val="none" w:color="auto" w:sz="0" w:space="0"/>
          <w:bottom w:val="none" w:color="auto" w:sz="0" w:space="0"/>
          <w:right w:val="none" w:color="auto" w:sz="0" w:space="0"/>
          <w:between w:val="none" w:color="auto" w:sz="0" w:space="0"/>
        </w:pBdr>
        <w:spacing w:after="0" w:afterAutospacing="0" w:line="276" w:lineRule="auto"/>
        <w:ind w:left="720" w:hanging="360"/>
      </w:pPr>
      <w:r>
        <w:rPr>
          <w:rFonts w:ascii="Google Sans Text" w:hAnsi="Google Sans Text" w:eastAsia="Google Sans Text" w:cs="Google Sans Text"/>
          <w:b/>
          <w:color w:val="1B1C1D"/>
          <w:rtl w:val="0"/>
        </w:rPr>
        <w:t>替换代码</w:t>
      </w:r>
      <w:r>
        <w:rPr>
          <w:rFonts w:ascii="Google Sans Text" w:hAnsi="Google Sans Text" w:eastAsia="Google Sans Text" w:cs="Google Sans Text"/>
          <w:color w:val="1B1C1D"/>
          <w:rtl w:val="0"/>
        </w:rPr>
        <w:t xml:space="preserve">：用上面提供的最新代码完全替换你项目中对应的 </w:t>
      </w:r>
      <w:r>
        <w:rPr>
          <w:rFonts w:ascii="Google Sans Text" w:hAnsi="Google Sans Text" w:eastAsia="Google Sans Text" w:cs="Google Sans Text"/>
          <w:color w:val="444746"/>
          <w:shd w:val="clear" w:fill="E9EEF6"/>
          <w:rtl w:val="0"/>
        </w:rPr>
        <w:t>AndroidManifest.xml</w:t>
      </w:r>
      <w:r>
        <w:rPr>
          <w:rFonts w:ascii="Google Sans Text" w:hAnsi="Google Sans Text" w:eastAsia="Google Sans Text" w:cs="Google Sans Text"/>
          <w:color w:val="1B1C1D"/>
          <w:rtl w:val="0"/>
        </w:rPr>
        <w:t xml:space="preserve"> 和 </w:t>
      </w:r>
      <w:r>
        <w:rPr>
          <w:rFonts w:ascii="Google Sans Text" w:hAnsi="Google Sans Text" w:eastAsia="Google Sans Text" w:cs="Google Sans Text"/>
          <w:color w:val="444746"/>
          <w:shd w:val="clear" w:fill="E9EEF6"/>
          <w:rtl w:val="0"/>
        </w:rPr>
        <w:t>MainActivity.kt</w:t>
      </w:r>
      <w:r>
        <w:rPr>
          <w:rFonts w:ascii="Google Sans Text" w:hAnsi="Google Sans Text" w:eastAsia="Google Sans Text" w:cs="Google Sans Text"/>
          <w:color w:val="1B1C1D"/>
          <w:rtl w:val="0"/>
        </w:rPr>
        <w:t xml:space="preserve"> 文件的内容。</w:t>
      </w:r>
    </w:p>
    <w:p w14:paraId="000001D4">
      <w:pPr>
        <w:numPr>
          <w:ilvl w:val="0"/>
          <w:numId w:val="37"/>
        </w:numPr>
        <w:pBdr>
          <w:top w:val="none" w:color="auto" w:sz="0" w:space="0"/>
          <w:bottom w:val="none" w:color="auto" w:sz="0" w:space="0"/>
          <w:right w:val="none" w:color="auto" w:sz="0" w:space="0"/>
          <w:between w:val="none" w:color="auto" w:sz="0" w:space="0"/>
        </w:pBdr>
        <w:spacing w:after="360" w:line="276" w:lineRule="auto"/>
        <w:ind w:left="720" w:hanging="360"/>
      </w:pPr>
      <w:r>
        <w:rPr>
          <w:rFonts w:ascii="Google Sans Text" w:hAnsi="Google Sans Text" w:eastAsia="Google Sans Text" w:cs="Google Sans Text"/>
          <w:b/>
          <w:color w:val="1B1C1D"/>
          <w:rtl w:val="0"/>
        </w:rPr>
        <w:t>重新运行App</w:t>
      </w:r>
      <w:r>
        <w:rPr>
          <w:rFonts w:ascii="Google Sans Text" w:hAnsi="Google Sans Text" w:eastAsia="Google Sans Text" w:cs="Google Sans Text"/>
          <w:color w:val="1B1C1D"/>
          <w:rtl w:val="0"/>
        </w:rPr>
        <w:t>：完成替换后，再次运行你的App。现在当你拍照时，App会保存一张高质量的照片，并自动检测和修正其旋转角度，然后再上传给Python服务。</w:t>
      </w:r>
    </w:p>
    <w:p w14:paraId="000001D5">
      <w:pPr>
        <w:pBdr>
          <w:top w:val="none" w:color="auto" w:sz="0" w:space="0"/>
          <w:left w:val="none" w:color="auto" w:sz="0" w:space="0"/>
          <w:bottom w:val="none" w:color="auto" w:sz="0" w:space="0"/>
          <w:right w:val="none" w:color="auto" w:sz="0" w:space="0"/>
          <w:between w:val="none" w:color="auto" w:sz="0" w:space="0"/>
        </w:pBdr>
        <w:spacing w:after="240" w:line="276" w:lineRule="auto"/>
        <w:rPr>
          <w:rFonts w:ascii="Google Sans Text" w:hAnsi="Google Sans Text" w:eastAsia="Google Sans Text" w:cs="Google Sans Text"/>
          <w:color w:val="1B1C1D"/>
        </w:rPr>
      </w:pPr>
      <w:r>
        <w:rPr>
          <w:rFonts w:ascii="Google Sans Text" w:hAnsi="Google Sans Text" w:eastAsia="Google Sans Text" w:cs="Google Sans Text"/>
          <w:color w:val="1B1C1D"/>
          <w:rtl w:val="0"/>
        </w:rPr>
        <w:t>这样一来，你的Python服务就能接收到一张“摆正”了的高质量人脸图片，人脸检测和注册的成功率将大大提高。</w:t>
      </w:r>
    </w:p>
    <w:p w14:paraId="000001D6">
      <w:pPr>
        <w:pBdr>
          <w:top w:val="none" w:color="auto" w:sz="0" w:space="0"/>
          <w:bottom w:val="none" w:color="auto" w:sz="0" w:space="0"/>
          <w:right w:val="none" w:color="auto" w:sz="0" w:space="0"/>
          <w:between w:val="none" w:color="auto" w:sz="0" w:space="0"/>
        </w:pBdr>
        <w:spacing w:after="360" w:line="276" w:lineRule="auto"/>
        <w:rPr>
          <w:rFonts w:ascii="Google Sans Text" w:hAnsi="Google Sans Text" w:eastAsia="Google Sans Text" w:cs="Google Sans Text"/>
          <w:color w:val="1B1C1D"/>
        </w:rPr>
      </w:pPr>
    </w:p>
    <w:p w14:paraId="000001D7"/>
    <w:p w14:paraId="000001D8"/>
    <w:p w14:paraId="000001D9">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ascii="Google Sans Text" w:hAnsi="Google Sans Text" w:eastAsia="Google Sans Text" w:cs="Google Sans Text"/>
          <w:color w:val="1B1C1D"/>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Google Sans Text">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Google Sans">
    <w:altName w:val="Sarasa Fixed CL Ligh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61FADE"/>
    <w:multiLevelType w:val="multilevel"/>
    <w:tmpl w:val="8461FADE"/>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9239341B"/>
    <w:multiLevelType w:val="multilevel"/>
    <w:tmpl w:val="9239341B"/>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9288B902"/>
    <w:multiLevelType w:val="multilevel"/>
    <w:tmpl w:val="9288B902"/>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9C8AC8EF"/>
    <w:multiLevelType w:val="multilevel"/>
    <w:tmpl w:val="9C8AC8EF"/>
    <w:lvl w:ilvl="0" w:tentative="0">
      <w:start w:val="1"/>
      <w:numFmt w:val="decimal"/>
      <w:lvlText w:val="%1."/>
      <w:lvlJc w:val="left"/>
      <w:pPr>
        <w:ind w:left="480" w:hanging="360"/>
      </w:pPr>
      <w:rPr>
        <w:u w:val="none"/>
      </w:rPr>
    </w:lvl>
    <w:lvl w:ilvl="1" w:tentative="0">
      <w:start w:val="1"/>
      <w:numFmt w:val="bullet"/>
      <w:lvlText w:val="○"/>
      <w:lvlJc w:val="left"/>
      <w:pPr>
        <w:ind w:left="885"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0F1ACD9"/>
    <w:multiLevelType w:val="multilevel"/>
    <w:tmpl w:val="B0F1ACD9"/>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B5E306ED"/>
    <w:multiLevelType w:val="multilevel"/>
    <w:tmpl w:val="B5E306ED"/>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7">
    <w:nsid w:val="BE923771"/>
    <w:multiLevelType w:val="multilevel"/>
    <w:tmpl w:val="BE923771"/>
    <w:lvl w:ilvl="0" w:tentative="0">
      <w:start w:val="1"/>
      <w:numFmt w:val="bullet"/>
      <w:lvlText w:val="●"/>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F205925"/>
    <w:multiLevelType w:val="multilevel"/>
    <w:tmpl w:val="BF205925"/>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9">
    <w:nsid w:val="C8879AEF"/>
    <w:multiLevelType w:val="multilevel"/>
    <w:tmpl w:val="C8879AEF"/>
    <w:lvl w:ilvl="0" w:tentative="0">
      <w:start w:val="1"/>
      <w:numFmt w:val="bullet"/>
      <w:lvlText w:val="●"/>
      <w:lvlJc w:val="left"/>
      <w:pPr>
        <w:ind w:left="465" w:hanging="360"/>
      </w:pPr>
      <w:rPr>
        <w:u w:val="none"/>
      </w:rPr>
    </w:lvl>
    <w:lvl w:ilvl="1" w:tentative="0">
      <w:start w:val="1"/>
      <w:numFmt w:val="bullet"/>
      <w:lvlText w:val="○"/>
      <w:lvlJc w:val="left"/>
      <w:pPr>
        <w:ind w:left="87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F092B84"/>
    <w:multiLevelType w:val="multilevel"/>
    <w:tmpl w:val="CF092B84"/>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1">
    <w:nsid w:val="D7F9FE59"/>
    <w:multiLevelType w:val="multilevel"/>
    <w:tmpl w:val="D7F9FE59"/>
    <w:lvl w:ilvl="0" w:tentative="0">
      <w:start w:val="1"/>
      <w:numFmt w:val="decimal"/>
      <w:lvlText w:val="%1."/>
      <w:lvlJc w:val="left"/>
      <w:pPr>
        <w:ind w:left="480" w:hanging="360"/>
      </w:pPr>
      <w:rPr>
        <w:u w:val="none"/>
      </w:rPr>
    </w:lvl>
    <w:lvl w:ilvl="1" w:tentative="0">
      <w:start w:val="1"/>
      <w:numFmt w:val="bullet"/>
      <w:lvlText w:val="○"/>
      <w:lvlJc w:val="left"/>
      <w:pPr>
        <w:ind w:left="885"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DCBA6B53"/>
    <w:multiLevelType w:val="multilevel"/>
    <w:tmpl w:val="DCBA6B53"/>
    <w:lvl w:ilvl="0" w:tentative="0">
      <w:start w:val="1"/>
      <w:numFmt w:val="decimal"/>
      <w:lvlText w:val="%1."/>
      <w:lvlJc w:val="left"/>
      <w:pPr>
        <w:ind w:left="480" w:hanging="360"/>
      </w:pPr>
      <w:rPr>
        <w:u w:val="none"/>
      </w:rPr>
    </w:lvl>
    <w:lvl w:ilvl="1" w:tentative="0">
      <w:start w:val="1"/>
      <w:numFmt w:val="bullet"/>
      <w:lvlText w:val="○"/>
      <w:lvlJc w:val="left"/>
      <w:pPr>
        <w:ind w:left="885"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F4B5D9F5"/>
    <w:multiLevelType w:val="multilevel"/>
    <w:tmpl w:val="F4B5D9F5"/>
    <w:lvl w:ilvl="0" w:tentative="0">
      <w:start w:val="1"/>
      <w:numFmt w:val="bullet"/>
      <w:lvlText w:val="●"/>
      <w:lvlJc w:val="left"/>
      <w:pPr>
        <w:ind w:left="465" w:hanging="360"/>
      </w:pPr>
      <w:rPr>
        <w:u w:val="none"/>
      </w:rPr>
    </w:lvl>
    <w:lvl w:ilvl="1" w:tentative="0">
      <w:start w:val="1"/>
      <w:numFmt w:val="bullet"/>
      <w:lvlText w:val="○"/>
      <w:lvlJc w:val="left"/>
      <w:pPr>
        <w:ind w:left="87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F7735DC9"/>
    <w:multiLevelType w:val="multilevel"/>
    <w:tmpl w:val="F7735DC9"/>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rFonts w:ascii="Google Sans Text" w:hAnsi="Google Sans Text" w:eastAsia="Google Sans Text" w:cs="Google Sans Text"/>
        <w:color w:val="1B1C1D"/>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6">
    <w:nsid w:val="0248C179"/>
    <w:multiLevelType w:val="multilevel"/>
    <w:tmpl w:val="0248C17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7">
    <w:nsid w:val="03D62ECE"/>
    <w:multiLevelType w:val="multilevel"/>
    <w:tmpl w:val="03D62EC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8">
    <w:nsid w:val="0E640482"/>
    <w:multiLevelType w:val="multilevel"/>
    <w:tmpl w:val="0E640482"/>
    <w:lvl w:ilvl="0" w:tentative="0">
      <w:start w:val="1"/>
      <w:numFmt w:val="bullet"/>
      <w:lvlText w:val="●"/>
      <w:lvlJc w:val="left"/>
      <w:pPr>
        <w:ind w:left="465"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43FCF68"/>
    <w:multiLevelType w:val="multilevel"/>
    <w:tmpl w:val="243FCF68"/>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0">
    <w:nsid w:val="2470EC97"/>
    <w:multiLevelType w:val="multilevel"/>
    <w:tmpl w:val="2470EC97"/>
    <w:lvl w:ilvl="0" w:tentative="0">
      <w:start w:val="1"/>
      <w:numFmt w:val="decimal"/>
      <w:lvlText w:val="%1."/>
      <w:lvlJc w:val="left"/>
      <w:pPr>
        <w:ind w:left="480" w:hanging="360"/>
      </w:pPr>
      <w:rPr>
        <w:u w:val="none"/>
      </w:rPr>
    </w:lvl>
    <w:lvl w:ilvl="1" w:tentative="0">
      <w:start w:val="1"/>
      <w:numFmt w:val="bullet"/>
      <w:lvlText w:val="○"/>
      <w:lvlJc w:val="left"/>
      <w:pPr>
        <w:ind w:left="885"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5B654F3"/>
    <w:multiLevelType w:val="multilevel"/>
    <w:tmpl w:val="25B654F3"/>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2">
    <w:nsid w:val="2A8F537B"/>
    <w:multiLevelType w:val="multilevel"/>
    <w:tmpl w:val="2A8F537B"/>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3">
    <w:nsid w:val="39A0D9AC"/>
    <w:multiLevelType w:val="multilevel"/>
    <w:tmpl w:val="39A0D9AC"/>
    <w:lvl w:ilvl="0" w:tentative="0">
      <w:start w:val="1"/>
      <w:numFmt w:val="bullet"/>
      <w:lvlText w:val="●"/>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46A08BB8"/>
    <w:multiLevelType w:val="multilevel"/>
    <w:tmpl w:val="46A08BB8"/>
    <w:lvl w:ilvl="0" w:tentative="0">
      <w:start w:val="1"/>
      <w:numFmt w:val="decimal"/>
      <w:lvlText w:val="%1."/>
      <w:lvlJc w:val="left"/>
      <w:pPr>
        <w:ind w:left="48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4C1BAE26"/>
    <w:multiLevelType w:val="multilevel"/>
    <w:tmpl w:val="4C1BAE26"/>
    <w:lvl w:ilvl="0" w:tentative="0">
      <w:start w:val="1"/>
      <w:numFmt w:val="decimal"/>
      <w:lvlText w:val="%1."/>
      <w:lvlJc w:val="left"/>
      <w:pPr>
        <w:ind w:left="480" w:hanging="360"/>
      </w:pPr>
      <w:rPr>
        <w:u w:val="none"/>
      </w:rPr>
    </w:lvl>
    <w:lvl w:ilvl="1" w:tentative="0">
      <w:start w:val="1"/>
      <w:numFmt w:val="bullet"/>
      <w:lvlText w:val="○"/>
      <w:lvlJc w:val="left"/>
      <w:pPr>
        <w:ind w:left="885"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4D4DC07F"/>
    <w:multiLevelType w:val="multilevel"/>
    <w:tmpl w:val="4D4DC07F"/>
    <w:lvl w:ilvl="0" w:tentative="0">
      <w:start w:val="1"/>
      <w:numFmt w:val="bullet"/>
      <w:lvlText w:val="●"/>
      <w:lvlJc w:val="left"/>
      <w:pPr>
        <w:ind w:left="465" w:hanging="360"/>
      </w:pPr>
      <w:rPr>
        <w:u w:val="none"/>
      </w:rPr>
    </w:lvl>
    <w:lvl w:ilvl="1" w:tentative="0">
      <w:start w:val="1"/>
      <w:numFmt w:val="bullet"/>
      <w:lvlText w:val="○"/>
      <w:lvlJc w:val="left"/>
      <w:pPr>
        <w:ind w:left="87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4D94DA66"/>
    <w:multiLevelType w:val="multilevel"/>
    <w:tmpl w:val="4D94DA66"/>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8">
    <w:nsid w:val="58765686"/>
    <w:multiLevelType w:val="multilevel"/>
    <w:tmpl w:val="58765686"/>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rFonts w:ascii="Google Sans Text" w:hAnsi="Google Sans Text" w:eastAsia="Google Sans Text" w:cs="Google Sans Text"/>
        <w:color w:val="1B1C1D"/>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
    <w:nsid w:val="59ADCABA"/>
    <w:multiLevelType w:val="multilevel"/>
    <w:tmpl w:val="59ADCABA"/>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0">
    <w:nsid w:val="5A241D34"/>
    <w:multiLevelType w:val="multilevel"/>
    <w:tmpl w:val="5A241D34"/>
    <w:lvl w:ilvl="0" w:tentative="0">
      <w:start w:val="1"/>
      <w:numFmt w:val="bullet"/>
      <w:lvlText w:val="●"/>
      <w:lvlJc w:val="left"/>
      <w:pPr>
        <w:ind w:left="465" w:hanging="360"/>
      </w:pPr>
      <w:rPr>
        <w:u w:val="none"/>
      </w:rPr>
    </w:lvl>
    <w:lvl w:ilvl="1" w:tentative="0">
      <w:start w:val="1"/>
      <w:numFmt w:val="bullet"/>
      <w:lvlText w:val="○"/>
      <w:lvlJc w:val="left"/>
      <w:pPr>
        <w:ind w:left="87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60382F6E"/>
    <w:multiLevelType w:val="multilevel"/>
    <w:tmpl w:val="60382F6E"/>
    <w:lvl w:ilvl="0" w:tentative="0">
      <w:start w:val="1"/>
      <w:numFmt w:val="decimal"/>
      <w:lvlText w:val="%1."/>
      <w:lvlJc w:val="left"/>
      <w:pPr>
        <w:ind w:left="48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629F7852"/>
    <w:multiLevelType w:val="multilevel"/>
    <w:tmpl w:val="629F7852"/>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rFonts w:ascii="Google Sans Text" w:hAnsi="Google Sans Text" w:eastAsia="Google Sans Text" w:cs="Google Sans Text"/>
        <w:color w:val="1B1C1D"/>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3">
    <w:nsid w:val="72183CF9"/>
    <w:multiLevelType w:val="multilevel"/>
    <w:tmpl w:val="72183CF9"/>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4">
    <w:nsid w:val="77ECEA79"/>
    <w:multiLevelType w:val="multilevel"/>
    <w:tmpl w:val="77ECEA79"/>
    <w:lvl w:ilvl="0" w:tentative="0">
      <w:start w:val="1"/>
      <w:numFmt w:val="bullet"/>
      <w:lvlText w:val="●"/>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7C246926"/>
    <w:multiLevelType w:val="multilevel"/>
    <w:tmpl w:val="7C246926"/>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rFonts w:ascii="Google Sans Text" w:hAnsi="Google Sans Text" w:eastAsia="Google Sans Text" w:cs="Google Sans Text"/>
        <w:color w:val="1B1C1D"/>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
    <w:nsid w:val="7DEC2089"/>
    <w:multiLevelType w:val="multilevel"/>
    <w:tmpl w:val="7DEC2089"/>
    <w:lvl w:ilvl="0" w:tentative="0">
      <w:start w:val="1"/>
      <w:numFmt w:val="decimal"/>
      <w:lvlText w:val="%1."/>
      <w:lvlJc w:val="left"/>
      <w:pPr>
        <w:ind w:left="720" w:hanging="360"/>
      </w:pPr>
      <w:rPr>
        <w:rFonts w:ascii="Google Sans Text" w:hAnsi="Google Sans Text" w:eastAsia="Google Sans Text" w:cs="Google Sans Text"/>
        <w:color w:val="1B1C1D"/>
        <w:u w:val="none"/>
      </w:rPr>
    </w:lvl>
    <w:lvl w:ilvl="1" w:tentative="0">
      <w:start w:val="1"/>
      <w:numFmt w:val="bullet"/>
      <w:lvlText w:val="○"/>
      <w:lvlJc w:val="left"/>
      <w:pPr>
        <w:ind w:left="1440" w:hanging="360"/>
      </w:pPr>
      <w:rPr>
        <w:rFonts w:ascii="Google Sans Text" w:hAnsi="Google Sans Text" w:eastAsia="Google Sans Text" w:cs="Google Sans Text"/>
        <w:color w:val="1B1C1D"/>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15"/>
  </w:num>
  <w:num w:numId="2">
    <w:abstractNumId w:val="10"/>
  </w:num>
  <w:num w:numId="3">
    <w:abstractNumId w:val="29"/>
  </w:num>
  <w:num w:numId="4">
    <w:abstractNumId w:val="8"/>
  </w:num>
  <w:num w:numId="5">
    <w:abstractNumId w:val="6"/>
  </w:num>
  <w:num w:numId="6">
    <w:abstractNumId w:val="17"/>
  </w:num>
  <w:num w:numId="7">
    <w:abstractNumId w:val="21"/>
  </w:num>
  <w:num w:numId="8">
    <w:abstractNumId w:val="33"/>
  </w:num>
  <w:num w:numId="9">
    <w:abstractNumId w:val="16"/>
  </w:num>
  <w:num w:numId="10">
    <w:abstractNumId w:val="2"/>
  </w:num>
  <w:num w:numId="11">
    <w:abstractNumId w:val="22"/>
  </w:num>
  <w:num w:numId="12">
    <w:abstractNumId w:val="30"/>
  </w:num>
  <w:num w:numId="13">
    <w:abstractNumId w:val="9"/>
  </w:num>
  <w:num w:numId="14">
    <w:abstractNumId w:val="26"/>
  </w:num>
  <w:num w:numId="15">
    <w:abstractNumId w:val="13"/>
  </w:num>
  <w:num w:numId="16">
    <w:abstractNumId w:val="20"/>
  </w:num>
  <w:num w:numId="17">
    <w:abstractNumId w:val="12"/>
  </w:num>
  <w:num w:numId="18">
    <w:abstractNumId w:val="11"/>
  </w:num>
  <w:num w:numId="19">
    <w:abstractNumId w:val="4"/>
  </w:num>
  <w:num w:numId="20">
    <w:abstractNumId w:val="25"/>
  </w:num>
  <w:num w:numId="21">
    <w:abstractNumId w:val="31"/>
  </w:num>
  <w:num w:numId="22">
    <w:abstractNumId w:val="18"/>
  </w:num>
  <w:num w:numId="23">
    <w:abstractNumId w:val="24"/>
  </w:num>
  <w:num w:numId="24">
    <w:abstractNumId w:val="5"/>
  </w:num>
  <w:num w:numId="25">
    <w:abstractNumId w:val="35"/>
  </w:num>
  <w:num w:numId="26">
    <w:abstractNumId w:val="34"/>
  </w:num>
  <w:num w:numId="27">
    <w:abstractNumId w:val="7"/>
  </w:num>
  <w:num w:numId="28">
    <w:abstractNumId w:val="32"/>
  </w:num>
  <w:num w:numId="29">
    <w:abstractNumId w:val="3"/>
  </w:num>
  <w:num w:numId="30">
    <w:abstractNumId w:val="23"/>
  </w:num>
  <w:num w:numId="31">
    <w:abstractNumId w:val="1"/>
  </w:num>
  <w:num w:numId="32">
    <w:abstractNumId w:val="28"/>
  </w:num>
  <w:num w:numId="33">
    <w:abstractNumId w:val="36"/>
  </w:num>
  <w:num w:numId="34">
    <w:abstractNumId w:val="0"/>
  </w:num>
  <w:num w:numId="35">
    <w:abstractNumId w:val="19"/>
  </w:num>
  <w:num w:numId="36">
    <w:abstractNumId w:val="27"/>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ompat>
    <w:useFELayout/>
    <w:compatSetting w:name="compatibilityMode" w:uri="http://schemas.microsoft.com/office/word" w:val="15"/>
  </w:compat>
  <w:rsids>
    <w:rsidRoot w:val="00000000"/>
    <w:rsid w:val="15B52B92"/>
    <w:rsid w:val="7ABC1F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34</Pages>
  <Words>9996</Words>
  <Characters>20982</Characters>
  <TotalTime>98</TotalTime>
  <ScaleCrop>false</ScaleCrop>
  <LinksUpToDate>false</LinksUpToDate>
  <CharactersWithSpaces>24598</CharactersWithSpaces>
  <Application>WPS Office_12.1.0.23122_F1E327BC-269C-435d-A152-05C5408002CA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2025-10-14T15:47:00Z</dcterms:created>
  <dc:creator>Administrator</dc:creator>
  <cp:lastModifiedBy>#%Code</cp:lastModifiedBy>
  <dcterms:modified xsi:type="dcterms:W3CDTF">2025-10-31T03:36:43Z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2052-12.1.0.23122</vt:lpwstr>
  </property>
  <property fmtid="{D5CDD505-2E9C-101B-9397-08002B2CF9AE}" pid="4" name="ICV">
    <vt:lpwstr>A0864E1CD5A1401A865B9D82EB57BBE9_12</vt:lpwstr>
  </property>
</Properties>
</file>